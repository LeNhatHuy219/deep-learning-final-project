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B76C8">
      <w:pPr>
        <w:pStyle w:val="85"/>
        <w:keepNext w:val="0"/>
        <w:keepLines w:val="0"/>
        <w:widowControl/>
        <w:suppressLineNumbers w:val="0"/>
      </w:pPr>
      <w:r>
        <w:rPr>
          <w:b/>
          <w:bCs/>
        </w:rPr>
        <w:t>BÀI THUYẾT TRÌNH CUỐI KỲ MÔN HỌC SÂU</w:t>
      </w:r>
      <w:r>
        <w:t xml:space="preserve"> </w:t>
      </w:r>
      <w:r>
        <w:rPr>
          <w:b/>
          <w:bCs/>
        </w:rPr>
        <w:t>Hệ thống VQA Tiếng Việt - Miền Ẩm Thực</w:t>
      </w:r>
    </w:p>
    <w:p w14:paraId="5EE96E4E">
      <w:pPr>
        <w:pStyle w:val="85"/>
        <w:keepNext w:val="0"/>
        <w:keepLines w:val="0"/>
        <w:widowControl/>
        <w:suppressLineNumbers w:val="0"/>
      </w:pPr>
      <w:r>
        <w:rPr>
          <w:b/>
          <w:bCs/>
        </w:rPr>
        <w:t>SLIDE 1: TRANG BÌA</w:t>
      </w:r>
    </w:p>
    <w:p w14:paraId="432A70F9">
      <w:pPr>
        <w:pStyle w:val="85"/>
        <w:keepNext w:val="0"/>
        <w:keepLines w:val="0"/>
        <w:widowControl/>
        <w:suppressLineNumbers w:val="0"/>
      </w:pPr>
      <w:r>
        <w:t>Nội dung slide:</w:t>
      </w:r>
    </w:p>
    <w:p w14:paraId="0468483A">
      <w:pPr>
        <w:keepNext w:val="0"/>
        <w:keepLines w:val="0"/>
        <w:widowControl/>
        <w:numPr>
          <w:ilvl w:val="0"/>
          <w:numId w:val="12"/>
        </w:numPr>
        <w:suppressLineNumbers w:val="0"/>
        <w:spacing w:before="0" w:beforeAutospacing="1" w:after="0" w:afterAutospacing="1"/>
        <w:ind w:left="1440" w:hanging="360"/>
      </w:pPr>
    </w:p>
    <w:p w14:paraId="035A2568">
      <w:pPr>
        <w:pStyle w:val="85"/>
        <w:keepNext w:val="0"/>
        <w:keepLines w:val="0"/>
        <w:widowControl/>
        <w:suppressLineNumbers w:val="0"/>
        <w:ind w:left="720"/>
      </w:pPr>
      <w:r>
        <w:t>Tiêu đề: Xây dựng Hệ thống Visual Question Answering (VQA) chuyên biệt miền Ẩm thực Việt Nam</w:t>
      </w:r>
    </w:p>
    <w:p w14:paraId="6E645634">
      <w:pPr>
        <w:keepNext w:val="0"/>
        <w:keepLines w:val="0"/>
        <w:widowControl/>
        <w:numPr>
          <w:ilvl w:val="0"/>
          <w:numId w:val="12"/>
        </w:numPr>
        <w:suppressLineNumbers w:val="0"/>
        <w:spacing w:before="0" w:beforeAutospacing="1" w:after="0" w:afterAutospacing="1"/>
        <w:ind w:left="1440" w:hanging="360"/>
      </w:pPr>
    </w:p>
    <w:p w14:paraId="68D74DC5">
      <w:pPr>
        <w:keepNext w:val="0"/>
        <w:keepLines w:val="0"/>
        <w:widowControl/>
        <w:numPr>
          <w:ilvl w:val="0"/>
          <w:numId w:val="12"/>
        </w:numPr>
        <w:suppressLineNumbers w:val="0"/>
        <w:spacing w:before="0" w:beforeAutospacing="1" w:after="0" w:afterAutospacing="1"/>
        <w:ind w:left="1440" w:hanging="360"/>
      </w:pPr>
    </w:p>
    <w:p w14:paraId="297D5295">
      <w:pPr>
        <w:pStyle w:val="85"/>
        <w:keepNext w:val="0"/>
        <w:keepLines w:val="0"/>
        <w:widowControl/>
        <w:suppressLineNumbers w:val="0"/>
        <w:ind w:left="720"/>
      </w:pPr>
      <w:r>
        <w:t>Môn: Học Sâu (Deep Learning)</w:t>
      </w:r>
    </w:p>
    <w:p w14:paraId="59871595">
      <w:pPr>
        <w:keepNext w:val="0"/>
        <w:keepLines w:val="0"/>
        <w:widowControl/>
        <w:numPr>
          <w:ilvl w:val="0"/>
          <w:numId w:val="12"/>
        </w:numPr>
        <w:suppressLineNumbers w:val="0"/>
        <w:spacing w:before="0" w:beforeAutospacing="1" w:after="0" w:afterAutospacing="1"/>
        <w:ind w:left="1440" w:hanging="360"/>
      </w:pPr>
    </w:p>
    <w:p w14:paraId="17C895AC">
      <w:pPr>
        <w:keepNext w:val="0"/>
        <w:keepLines w:val="0"/>
        <w:widowControl/>
        <w:numPr>
          <w:ilvl w:val="0"/>
          <w:numId w:val="12"/>
        </w:numPr>
        <w:suppressLineNumbers w:val="0"/>
        <w:spacing w:before="0" w:beforeAutospacing="1" w:after="0" w:afterAutospacing="1"/>
        <w:ind w:left="1440" w:hanging="360"/>
      </w:pPr>
    </w:p>
    <w:p w14:paraId="709904A2">
      <w:pPr>
        <w:pStyle w:val="85"/>
        <w:keepNext w:val="0"/>
        <w:keepLines w:val="0"/>
        <w:widowControl/>
        <w:suppressLineNumbers w:val="0"/>
        <w:ind w:left="720"/>
      </w:pPr>
      <w:r>
        <w:t>Nhóm SV / GVHD</w:t>
      </w:r>
    </w:p>
    <w:p w14:paraId="08325297">
      <w:pPr>
        <w:keepNext w:val="0"/>
        <w:keepLines w:val="0"/>
        <w:widowControl/>
        <w:numPr>
          <w:ilvl w:val="0"/>
          <w:numId w:val="12"/>
        </w:numPr>
        <w:suppressLineNumbers w:val="0"/>
        <w:spacing w:before="0" w:beforeAutospacing="1" w:after="0" w:afterAutospacing="1"/>
        <w:ind w:left="1440" w:hanging="360"/>
      </w:pPr>
    </w:p>
    <w:p w14:paraId="667EA73D">
      <w:pPr>
        <w:pStyle w:val="85"/>
        <w:keepNext w:val="0"/>
        <w:keepLines w:val="0"/>
        <w:widowControl/>
        <w:suppressLineNumbers w:val="0"/>
      </w:pPr>
      <w:r>
        <w:t>Bài nói: "Dạ em chào thầy cô và các bạn. Hôm nay em xin trình bày bài cuối kỳ môn Học Sâu của nhóm em với đề tài Xây dựng Hệ thống Hỏi đáp trên Ảnh, hay còn gọi là Visual Question Answering, chuyên biệt cho miền Ẩm thực Việt Nam.</w:t>
      </w:r>
    </w:p>
    <w:p w14:paraId="04E2FE16">
      <w:pPr>
        <w:pStyle w:val="85"/>
        <w:keepNext w:val="0"/>
        <w:keepLines w:val="0"/>
        <w:widowControl/>
        <w:suppressLineNumbers w:val="0"/>
      </w:pPr>
      <w:r>
        <w:t>Bài trình bày sẽ đi qua các phần chính: Thu thập và xử lý dữ liệu, hai hướng tiếp cận mô hình từ tự xây dựng đến dùng mô hình pre-trained, đánh giá kết quả bằng nhiều phương pháp bao gồm cả LLM-as-a-judge, và cuối cùng là phần áp dụng Học tăng cường DPO cùng những vấn đề thực tế mà nhóm đã gặp phải và cách giải quyết."</w:t>
      </w:r>
    </w:p>
    <w:p w14:paraId="012C6DA5">
      <w:pPr>
        <w:pStyle w:val="85"/>
        <w:keepNext w:val="0"/>
        <w:keepLines w:val="0"/>
        <w:widowControl/>
        <w:suppressLineNumbers w:val="0"/>
      </w:pPr>
      <w:r>
        <w:rPr>
          <w:b/>
          <w:bCs/>
        </w:rPr>
        <w:t>SLIDE 2: GIỚI THIỆU BÀI TOÁN VQA</w:t>
      </w:r>
    </w:p>
    <w:p w14:paraId="48B85F88">
      <w:pPr>
        <w:pStyle w:val="85"/>
        <w:keepNext w:val="0"/>
        <w:keepLines w:val="0"/>
        <w:widowControl/>
        <w:suppressLineNumbers w:val="0"/>
      </w:pPr>
      <w:r>
        <w:t>Nội dung slide:</w:t>
      </w:r>
    </w:p>
    <w:p w14:paraId="468208B5">
      <w:pPr>
        <w:keepNext w:val="0"/>
        <w:keepLines w:val="0"/>
        <w:widowControl/>
        <w:numPr>
          <w:ilvl w:val="0"/>
          <w:numId w:val="13"/>
        </w:numPr>
        <w:suppressLineNumbers w:val="0"/>
        <w:spacing w:before="0" w:beforeAutospacing="1" w:after="0" w:afterAutospacing="1"/>
        <w:ind w:left="1440" w:hanging="360"/>
      </w:pPr>
    </w:p>
    <w:p w14:paraId="673685A5">
      <w:pPr>
        <w:pStyle w:val="85"/>
        <w:keepNext w:val="0"/>
        <w:keepLines w:val="0"/>
        <w:widowControl/>
        <w:suppressLineNumbers w:val="0"/>
        <w:ind w:left="720"/>
      </w:pPr>
      <w:r>
        <w:t>VQA: Đầu vào là Ảnh + Câu hỏi, Đầu ra là Câu trả lời</w:t>
      </w:r>
    </w:p>
    <w:p w14:paraId="377EEC31">
      <w:pPr>
        <w:keepNext w:val="0"/>
        <w:keepLines w:val="0"/>
        <w:widowControl/>
        <w:numPr>
          <w:ilvl w:val="0"/>
          <w:numId w:val="13"/>
        </w:numPr>
        <w:suppressLineNumbers w:val="0"/>
        <w:spacing w:before="0" w:beforeAutospacing="1" w:after="0" w:afterAutospacing="1"/>
        <w:ind w:left="1440" w:hanging="360"/>
      </w:pPr>
    </w:p>
    <w:p w14:paraId="4768DF08">
      <w:pPr>
        <w:keepNext w:val="0"/>
        <w:keepLines w:val="0"/>
        <w:widowControl/>
        <w:numPr>
          <w:ilvl w:val="0"/>
          <w:numId w:val="13"/>
        </w:numPr>
        <w:suppressLineNumbers w:val="0"/>
        <w:spacing w:before="0" w:beforeAutospacing="1" w:after="0" w:afterAutospacing="1"/>
        <w:ind w:left="1440" w:hanging="360"/>
      </w:pPr>
    </w:p>
    <w:p w14:paraId="3FF28528">
      <w:pPr>
        <w:pStyle w:val="85"/>
        <w:keepNext w:val="0"/>
        <w:keepLines w:val="0"/>
        <w:widowControl/>
        <w:suppressLineNumbers w:val="0"/>
        <w:ind w:left="720"/>
      </w:pPr>
      <w:r>
        <w:t>Kết hợp Computer Vision và NLP</w:t>
      </w:r>
    </w:p>
    <w:p w14:paraId="71707EFA">
      <w:pPr>
        <w:keepNext w:val="0"/>
        <w:keepLines w:val="0"/>
        <w:widowControl/>
        <w:numPr>
          <w:ilvl w:val="0"/>
          <w:numId w:val="13"/>
        </w:numPr>
        <w:suppressLineNumbers w:val="0"/>
        <w:spacing w:before="0" w:beforeAutospacing="1" w:after="0" w:afterAutospacing="1"/>
        <w:ind w:left="1440" w:hanging="360"/>
      </w:pPr>
    </w:p>
    <w:p w14:paraId="367CED50">
      <w:pPr>
        <w:keepNext w:val="0"/>
        <w:keepLines w:val="0"/>
        <w:widowControl/>
        <w:numPr>
          <w:ilvl w:val="0"/>
          <w:numId w:val="13"/>
        </w:numPr>
        <w:suppressLineNumbers w:val="0"/>
        <w:spacing w:before="0" w:beforeAutospacing="1" w:after="0" w:afterAutospacing="1"/>
        <w:ind w:left="1440" w:hanging="360"/>
      </w:pPr>
    </w:p>
    <w:p w14:paraId="294F7544">
      <w:pPr>
        <w:pStyle w:val="85"/>
        <w:keepNext w:val="0"/>
        <w:keepLines w:val="0"/>
        <w:widowControl/>
        <w:suppressLineNumbers w:val="0"/>
        <w:ind w:left="720"/>
      </w:pPr>
      <w:r>
        <w:t>Miền chuyên biệt: Ẩm thực Việt Nam (30 loại món ăn)</w:t>
      </w:r>
    </w:p>
    <w:p w14:paraId="1737D833">
      <w:pPr>
        <w:keepNext w:val="0"/>
        <w:keepLines w:val="0"/>
        <w:widowControl/>
        <w:numPr>
          <w:ilvl w:val="0"/>
          <w:numId w:val="13"/>
        </w:numPr>
        <w:suppressLineNumbers w:val="0"/>
        <w:spacing w:before="0" w:beforeAutospacing="1" w:after="0" w:afterAutospacing="1"/>
        <w:ind w:left="1440" w:hanging="360"/>
      </w:pPr>
    </w:p>
    <w:p w14:paraId="092D7E86">
      <w:pPr>
        <w:keepNext w:val="0"/>
        <w:keepLines w:val="0"/>
        <w:widowControl/>
        <w:numPr>
          <w:ilvl w:val="0"/>
          <w:numId w:val="13"/>
        </w:numPr>
        <w:suppressLineNumbers w:val="0"/>
        <w:spacing w:before="0" w:beforeAutospacing="1" w:after="0" w:afterAutospacing="1"/>
        <w:ind w:left="1440" w:hanging="360"/>
      </w:pPr>
    </w:p>
    <w:p w14:paraId="55A4933C">
      <w:pPr>
        <w:pStyle w:val="85"/>
        <w:keepNext w:val="0"/>
        <w:keepLines w:val="0"/>
        <w:widowControl/>
        <w:suppressLineNumbers w:val="0"/>
        <w:ind w:left="720"/>
      </w:pPr>
      <w:r>
        <w:t>Thách thức: Nhiều món ăn rất giống nhau về hình dáng</w:t>
      </w:r>
    </w:p>
    <w:p w14:paraId="061EB6CD">
      <w:pPr>
        <w:keepNext w:val="0"/>
        <w:keepLines w:val="0"/>
        <w:widowControl/>
        <w:numPr>
          <w:ilvl w:val="0"/>
          <w:numId w:val="13"/>
        </w:numPr>
        <w:suppressLineNumbers w:val="0"/>
        <w:spacing w:before="0" w:beforeAutospacing="1" w:after="0" w:afterAutospacing="1"/>
        <w:ind w:left="1440" w:hanging="360"/>
      </w:pPr>
    </w:p>
    <w:p w14:paraId="519BF4D7">
      <w:pPr>
        <w:pStyle w:val="85"/>
        <w:keepNext w:val="0"/>
        <w:keepLines w:val="0"/>
        <w:widowControl/>
        <w:suppressLineNumbers w:val="0"/>
      </w:pPr>
      <w:r>
        <w:t>Bài nói: "VQA là bài toán đa phương thức yêu cầu hệ thống nhận một bức ảnh kèm theo một câu hỏi bằng ngôn ngữ tự nhiên, rồi suy luận để sinh ra câu trả lời. Nó đòi hỏi kết hợp cả hai nhánh của Deep Learning là Thị giác máy tính và Xử lý ngôn ngữ tự nhiên.</w:t>
      </w:r>
    </w:p>
    <w:p w14:paraId="4F7A4E00">
      <w:pPr>
        <w:pStyle w:val="85"/>
        <w:keepNext w:val="0"/>
        <w:keepLines w:val="0"/>
        <w:widowControl/>
        <w:suppressLineNumbers w:val="0"/>
      </w:pPr>
      <w:r>
        <w:t>Nhóm em chọn miền Ẩm thực Việt Nam vì đây là domain có tính thách thức cao. Chúng ta có khoảng 30 loại món ăn trong dataset, và nhiều món trông rất giống nhau, ví dụ phở và bún bò Huế đều là bát có nước dùng và sợi, nhưng khác nhau ở chi tiết rất nhỏ như độ to sợi bún hay màu nước dùng. Điều này buộc mô hình phải thực sự học được các đặc trưng chi tiết cục bộ chứ không thể đoán đại.</w:t>
      </w:r>
    </w:p>
    <w:p w14:paraId="6538F2BE">
      <w:pPr>
        <w:pStyle w:val="85"/>
        <w:keepNext w:val="0"/>
        <w:keepLines w:val="0"/>
        <w:widowControl/>
        <w:suppressLineNumbers w:val="0"/>
      </w:pPr>
      <w:r>
        <w:t>Ngoài ra, hầu hết các mô hình VQA hiện tại đều được huấn luyện trên dữ liệu tiếng Anh và văn hóa phương Tây. Nếu dùng trực tiếp, chúng sẽ không hiểu các khái niệm như nước dùng trong, chả lụa, hay bánh tráng nướng. Do đó việc xây dựng một hệ thống native cho tiếng Việt là thực sự cần thiết."</w:t>
      </w:r>
    </w:p>
    <w:p w14:paraId="5744381C">
      <w:pPr>
        <w:pStyle w:val="85"/>
        <w:keepNext w:val="0"/>
        <w:keepLines w:val="0"/>
        <w:widowControl/>
        <w:suppressLineNumbers w:val="0"/>
      </w:pPr>
      <w:r>
        <w:rPr>
          <w:b/>
          <w:bCs/>
        </w:rPr>
        <w:t>SLIDE 3: THU THẬP VÀ XÂY DỰNG DỮ LIỆU</w:t>
      </w:r>
    </w:p>
    <w:p w14:paraId="102E9206">
      <w:pPr>
        <w:pStyle w:val="85"/>
        <w:keepNext w:val="0"/>
        <w:keepLines w:val="0"/>
        <w:widowControl/>
        <w:suppressLineNumbers w:val="0"/>
      </w:pPr>
      <w:r>
        <w:t>Nội dung slide:</w:t>
      </w:r>
    </w:p>
    <w:p w14:paraId="3886DC28">
      <w:pPr>
        <w:keepNext w:val="0"/>
        <w:keepLines w:val="0"/>
        <w:widowControl/>
        <w:numPr>
          <w:ilvl w:val="0"/>
          <w:numId w:val="14"/>
        </w:numPr>
        <w:suppressLineNumbers w:val="0"/>
        <w:spacing w:before="0" w:beforeAutospacing="1" w:after="0" w:afterAutospacing="1"/>
        <w:ind w:left="1440" w:hanging="360"/>
      </w:pPr>
    </w:p>
    <w:p w14:paraId="2BFE716F">
      <w:pPr>
        <w:pStyle w:val="85"/>
        <w:keepNext w:val="0"/>
        <w:keepLines w:val="0"/>
        <w:widowControl/>
        <w:suppressLineNumbers w:val="0"/>
        <w:ind w:left="720"/>
      </w:pPr>
      <w:r>
        <w:t>Nguồn: Kaggle Vietnamese Foods dataset</w:t>
      </w:r>
    </w:p>
    <w:p w14:paraId="7D6F8FF7">
      <w:pPr>
        <w:keepNext w:val="0"/>
        <w:keepLines w:val="0"/>
        <w:widowControl/>
        <w:numPr>
          <w:ilvl w:val="0"/>
          <w:numId w:val="14"/>
        </w:numPr>
        <w:suppressLineNumbers w:val="0"/>
        <w:spacing w:before="0" w:beforeAutospacing="1" w:after="0" w:afterAutospacing="1"/>
        <w:ind w:left="1440" w:hanging="360"/>
      </w:pPr>
    </w:p>
    <w:p w14:paraId="4227F6C7">
      <w:pPr>
        <w:keepNext w:val="0"/>
        <w:keepLines w:val="0"/>
        <w:widowControl/>
        <w:numPr>
          <w:ilvl w:val="0"/>
          <w:numId w:val="14"/>
        </w:numPr>
        <w:suppressLineNumbers w:val="0"/>
        <w:spacing w:before="0" w:beforeAutospacing="1" w:after="0" w:afterAutospacing="1"/>
        <w:ind w:left="1440" w:hanging="360"/>
      </w:pPr>
    </w:p>
    <w:p w14:paraId="5E026C00">
      <w:pPr>
        <w:pStyle w:val="85"/>
        <w:keepNext w:val="0"/>
        <w:keepLines w:val="0"/>
        <w:widowControl/>
        <w:suppressLineNumbers w:val="0"/>
        <w:ind w:left="720"/>
      </w:pPr>
      <w:r>
        <w:t>Quy mô: 3.000 ảnh, mỗi ảnh 5 câu hỏi = 15.000 cặp QA</w:t>
      </w:r>
    </w:p>
    <w:p w14:paraId="2B649951">
      <w:pPr>
        <w:keepNext w:val="0"/>
        <w:keepLines w:val="0"/>
        <w:widowControl/>
        <w:numPr>
          <w:ilvl w:val="0"/>
          <w:numId w:val="14"/>
        </w:numPr>
        <w:suppressLineNumbers w:val="0"/>
        <w:spacing w:before="0" w:beforeAutospacing="1" w:after="0" w:afterAutospacing="1"/>
        <w:ind w:left="1440" w:hanging="360"/>
      </w:pPr>
    </w:p>
    <w:p w14:paraId="061C77E7">
      <w:pPr>
        <w:keepNext w:val="0"/>
        <w:keepLines w:val="0"/>
        <w:widowControl/>
        <w:numPr>
          <w:ilvl w:val="0"/>
          <w:numId w:val="14"/>
        </w:numPr>
        <w:suppressLineNumbers w:val="0"/>
        <w:spacing w:before="0" w:beforeAutospacing="1" w:after="0" w:afterAutospacing="1"/>
        <w:ind w:left="1440" w:hanging="360"/>
      </w:pPr>
    </w:p>
    <w:p w14:paraId="5D9C058F">
      <w:pPr>
        <w:pStyle w:val="85"/>
        <w:keepNext w:val="0"/>
        <w:keepLines w:val="0"/>
        <w:widowControl/>
        <w:suppressLineNumbers w:val="0"/>
        <w:ind w:left="720"/>
      </w:pPr>
      <w:r>
        <w:t>Dùng Gemini API sinh QA tự động cho mỗi ảnh</w:t>
      </w:r>
    </w:p>
    <w:p w14:paraId="5F80B59A">
      <w:pPr>
        <w:keepNext w:val="0"/>
        <w:keepLines w:val="0"/>
        <w:widowControl/>
        <w:numPr>
          <w:ilvl w:val="0"/>
          <w:numId w:val="14"/>
        </w:numPr>
        <w:suppressLineNumbers w:val="0"/>
        <w:spacing w:before="0" w:beforeAutospacing="1" w:after="0" w:afterAutospacing="1"/>
        <w:ind w:left="1440" w:hanging="360"/>
      </w:pPr>
    </w:p>
    <w:p w14:paraId="0C84AAAE">
      <w:pPr>
        <w:keepNext w:val="0"/>
        <w:keepLines w:val="0"/>
        <w:widowControl/>
        <w:numPr>
          <w:ilvl w:val="0"/>
          <w:numId w:val="14"/>
        </w:numPr>
        <w:suppressLineNumbers w:val="0"/>
        <w:spacing w:before="0" w:beforeAutospacing="1" w:after="0" w:afterAutospacing="1"/>
        <w:ind w:left="1440" w:hanging="360"/>
      </w:pPr>
    </w:p>
    <w:p w14:paraId="0191649E">
      <w:pPr>
        <w:pStyle w:val="85"/>
        <w:keepNext w:val="0"/>
        <w:keepLines w:val="0"/>
        <w:widowControl/>
        <w:suppressLineNumbers w:val="0"/>
        <w:ind w:left="720"/>
      </w:pPr>
      <w:r>
        <w:t>5 loại câu hỏi: Nhận dạng, Yes/No, Đếm, Thuộc tính, Không gian</w:t>
      </w:r>
    </w:p>
    <w:p w14:paraId="35FA021B">
      <w:pPr>
        <w:keepNext w:val="0"/>
        <w:keepLines w:val="0"/>
        <w:widowControl/>
        <w:numPr>
          <w:ilvl w:val="0"/>
          <w:numId w:val="14"/>
        </w:numPr>
        <w:suppressLineNumbers w:val="0"/>
        <w:spacing w:before="0" w:beforeAutospacing="1" w:after="0" w:afterAutospacing="1"/>
        <w:ind w:left="1440" w:hanging="360"/>
      </w:pPr>
    </w:p>
    <w:p w14:paraId="3956572B">
      <w:pPr>
        <w:keepNext w:val="0"/>
        <w:keepLines w:val="0"/>
        <w:widowControl/>
        <w:numPr>
          <w:ilvl w:val="0"/>
          <w:numId w:val="14"/>
        </w:numPr>
        <w:suppressLineNumbers w:val="0"/>
        <w:spacing w:before="0" w:beforeAutospacing="1" w:after="0" w:afterAutospacing="1"/>
        <w:ind w:left="1440" w:hanging="360"/>
      </w:pPr>
    </w:p>
    <w:p w14:paraId="047EC736">
      <w:pPr>
        <w:pStyle w:val="85"/>
        <w:keepNext w:val="0"/>
        <w:keepLines w:val="0"/>
        <w:widowControl/>
        <w:suppressLineNumbers w:val="0"/>
        <w:ind w:left="720"/>
      </w:pPr>
      <w:r>
        <w:t>Chia dữ liệu: 80% Train / 10% Val / 10% Test (chia theo ảnh, không lẫn)</w:t>
      </w:r>
    </w:p>
    <w:p w14:paraId="560AE97E">
      <w:pPr>
        <w:keepNext w:val="0"/>
        <w:keepLines w:val="0"/>
        <w:widowControl/>
        <w:numPr>
          <w:ilvl w:val="0"/>
          <w:numId w:val="14"/>
        </w:numPr>
        <w:suppressLineNumbers w:val="0"/>
        <w:spacing w:before="0" w:beforeAutospacing="1" w:after="0" w:afterAutospacing="1"/>
        <w:ind w:left="1440" w:hanging="360"/>
      </w:pPr>
    </w:p>
    <w:p w14:paraId="569C293E">
      <w:pPr>
        <w:pStyle w:val="85"/>
        <w:keepNext w:val="0"/>
        <w:keepLines w:val="0"/>
        <w:widowControl/>
        <w:suppressLineNumbers w:val="0"/>
      </w:pPr>
      <w:r>
        <w:t>Bài nói: "Về dữ liệu, nhóm bắt đầu bằng việc tải tập ảnh Vietnamese Foods từ Kaggle, gồm 30 loại món ăn. Nhóm lấy khoảng 100 ảnh mỗi loại, tổng cộng khoảng 3.000 ảnh.</w:t>
      </w:r>
    </w:p>
    <w:p w14:paraId="019A4925">
      <w:pPr>
        <w:pStyle w:val="85"/>
        <w:keepNext w:val="0"/>
        <w:keepLines w:val="0"/>
        <w:widowControl/>
        <w:suppressLineNumbers w:val="0"/>
      </w:pPr>
      <w:r>
        <w:t>Tiếp theo, để tạo ra các cặp câu hỏi và câu trả lời, nhóm dùng Gemini API. Với mỗi bức ảnh, nhóm gửi ảnh kèm prompt yêu cầu Gemini sinh ra đúng 5 cặp QA, mỗi cặp thuộc một loại câu hỏi khác nhau: Nhận dạng tên món, câu hỏi Có Không, Đếm số lượng thành phần, hỏi Thuộc tính như màu sắc hoặc vị, và hỏi về Không gian vị trí. Nhờ vậy nhóm thu được khoảng 15.000 cặp QA.</w:t>
      </w:r>
    </w:p>
    <w:p w14:paraId="73DADE52">
      <w:pPr>
        <w:pStyle w:val="85"/>
        <w:keepNext w:val="0"/>
        <w:keepLines w:val="0"/>
        <w:widowControl/>
        <w:suppressLineNumbers w:val="0"/>
      </w:pPr>
      <w:r>
        <w:t>Việc chia dữ liệu được thực hiện ở cấp ảnh chứ không phải cấp câu hỏi, nghĩa là tất cả câu hỏi của một ảnh sẽ nằm cùng một tập Train hoặc Test. Điều này rất quan trọng để tránh rò rỉ dữ liệu, vì nếu cùng một ảnh xuất hiện ở cả Train và Test thì mô hình sẽ nhớ ảnh chứ không phải học suy luận."</w:t>
      </w:r>
    </w:p>
    <w:p w14:paraId="5AB095EB">
      <w:pPr>
        <w:pStyle w:val="85"/>
        <w:keepNext w:val="0"/>
        <w:keepLines w:val="0"/>
        <w:widowControl/>
        <w:suppressLineNumbers w:val="0"/>
      </w:pPr>
      <w:r>
        <w:rPr>
          <w:b/>
          <w:bCs/>
        </w:rPr>
        <w:t>SLIDE 4: PHÂN TÍCH DỮ LIỆU (EDA) VÀ XỬ LÝ BIAS</w:t>
      </w:r>
    </w:p>
    <w:p w14:paraId="5C923448">
      <w:pPr>
        <w:pStyle w:val="85"/>
        <w:keepNext w:val="0"/>
        <w:keepLines w:val="0"/>
        <w:widowControl/>
        <w:suppressLineNumbers w:val="0"/>
      </w:pPr>
      <w:r>
        <w:t>Nội dung slide:</w:t>
      </w:r>
    </w:p>
    <w:p w14:paraId="5575C657">
      <w:pPr>
        <w:keepNext w:val="0"/>
        <w:keepLines w:val="0"/>
        <w:widowControl/>
        <w:numPr>
          <w:ilvl w:val="0"/>
          <w:numId w:val="15"/>
        </w:numPr>
        <w:suppressLineNumbers w:val="0"/>
        <w:spacing w:before="0" w:beforeAutospacing="1" w:after="0" w:afterAutospacing="1"/>
        <w:ind w:left="1440" w:hanging="360"/>
      </w:pPr>
    </w:p>
    <w:p w14:paraId="1DB6C1FE">
      <w:pPr>
        <w:pStyle w:val="85"/>
        <w:keepNext w:val="0"/>
        <w:keepLines w:val="0"/>
        <w:widowControl/>
        <w:suppressLineNumbers w:val="0"/>
        <w:ind w:left="720"/>
      </w:pPr>
      <w:r>
        <w:t>Biểu đồ phân bố loại câu hỏi (pie chart)</w:t>
      </w:r>
    </w:p>
    <w:p w14:paraId="33F3B149">
      <w:pPr>
        <w:keepNext w:val="0"/>
        <w:keepLines w:val="0"/>
        <w:widowControl/>
        <w:numPr>
          <w:ilvl w:val="0"/>
          <w:numId w:val="15"/>
        </w:numPr>
        <w:suppressLineNumbers w:val="0"/>
        <w:spacing w:before="0" w:beforeAutospacing="1" w:after="0" w:afterAutospacing="1"/>
        <w:ind w:left="1440" w:hanging="360"/>
      </w:pPr>
    </w:p>
    <w:p w14:paraId="6F652740">
      <w:pPr>
        <w:keepNext w:val="0"/>
        <w:keepLines w:val="0"/>
        <w:widowControl/>
        <w:numPr>
          <w:ilvl w:val="0"/>
          <w:numId w:val="15"/>
        </w:numPr>
        <w:suppressLineNumbers w:val="0"/>
        <w:spacing w:before="0" w:beforeAutospacing="1" w:after="0" w:afterAutospacing="1"/>
        <w:ind w:left="1440" w:hanging="360"/>
      </w:pPr>
    </w:p>
    <w:p w14:paraId="6A7A552B">
      <w:pPr>
        <w:pStyle w:val="85"/>
        <w:keepNext w:val="0"/>
        <w:keepLines w:val="0"/>
        <w:widowControl/>
        <w:suppressLineNumbers w:val="0"/>
        <w:ind w:left="720"/>
      </w:pPr>
      <w:r>
        <w:t>Biểu đồ độ dài câu hỏi và câu trả lời (histogram)</w:t>
      </w:r>
    </w:p>
    <w:p w14:paraId="6221CDAF">
      <w:pPr>
        <w:keepNext w:val="0"/>
        <w:keepLines w:val="0"/>
        <w:widowControl/>
        <w:numPr>
          <w:ilvl w:val="0"/>
          <w:numId w:val="15"/>
        </w:numPr>
        <w:suppressLineNumbers w:val="0"/>
        <w:spacing w:before="0" w:beforeAutospacing="1" w:after="0" w:afterAutospacing="1"/>
        <w:ind w:left="1440" w:hanging="360"/>
      </w:pPr>
    </w:p>
    <w:p w14:paraId="77EACFCD">
      <w:pPr>
        <w:keepNext w:val="0"/>
        <w:keepLines w:val="0"/>
        <w:widowControl/>
        <w:numPr>
          <w:ilvl w:val="0"/>
          <w:numId w:val="15"/>
        </w:numPr>
        <w:suppressLineNumbers w:val="0"/>
        <w:spacing w:before="0" w:beforeAutospacing="1" w:after="0" w:afterAutospacing="1"/>
        <w:ind w:left="1440" w:hanging="360"/>
      </w:pPr>
    </w:p>
    <w:p w14:paraId="18C2FF50">
      <w:pPr>
        <w:pStyle w:val="85"/>
        <w:keepNext w:val="0"/>
        <w:keepLines w:val="0"/>
        <w:widowControl/>
        <w:suppressLineNumbers w:val="0"/>
        <w:ind w:left="720"/>
      </w:pPr>
      <w:r>
        <w:t>Phát hiện Yes/No Bias: 99% câu trả lời là "Có"</w:t>
      </w:r>
    </w:p>
    <w:p w14:paraId="1CC241FC">
      <w:pPr>
        <w:keepNext w:val="0"/>
        <w:keepLines w:val="0"/>
        <w:widowControl/>
        <w:numPr>
          <w:ilvl w:val="0"/>
          <w:numId w:val="15"/>
        </w:numPr>
        <w:suppressLineNumbers w:val="0"/>
        <w:spacing w:before="0" w:beforeAutospacing="1" w:after="0" w:afterAutospacing="1"/>
        <w:ind w:left="1440" w:hanging="360"/>
      </w:pPr>
    </w:p>
    <w:p w14:paraId="6589BFBA">
      <w:pPr>
        <w:keepNext w:val="0"/>
        <w:keepLines w:val="0"/>
        <w:widowControl/>
        <w:numPr>
          <w:ilvl w:val="0"/>
          <w:numId w:val="15"/>
        </w:numPr>
        <w:suppressLineNumbers w:val="0"/>
        <w:spacing w:before="0" w:beforeAutospacing="1" w:after="0" w:afterAutospacing="1"/>
        <w:ind w:left="1440" w:hanging="360"/>
      </w:pPr>
    </w:p>
    <w:p w14:paraId="7C5ECBD5">
      <w:pPr>
        <w:pStyle w:val="85"/>
        <w:keepNext w:val="0"/>
        <w:keepLines w:val="0"/>
        <w:widowControl/>
        <w:suppressLineNumbers w:val="0"/>
        <w:ind w:left="720"/>
      </w:pPr>
      <w:r>
        <w:t>Giải pháp: Thêm Hard-Negative bằng 2 chiến lược</w:t>
      </w:r>
    </w:p>
    <w:p w14:paraId="033B97AD">
      <w:pPr>
        <w:keepNext w:val="0"/>
        <w:keepLines w:val="0"/>
        <w:widowControl/>
        <w:numPr>
          <w:ilvl w:val="0"/>
          <w:numId w:val="15"/>
        </w:numPr>
        <w:suppressLineNumbers w:val="0"/>
        <w:spacing w:before="0" w:beforeAutospacing="1" w:after="0" w:afterAutospacing="1"/>
        <w:ind w:left="1440" w:hanging="360"/>
      </w:pPr>
    </w:p>
    <w:p w14:paraId="55EB7484">
      <w:pPr>
        <w:keepNext w:val="0"/>
        <w:keepLines w:val="0"/>
        <w:widowControl/>
        <w:numPr>
          <w:ilvl w:val="1"/>
          <w:numId w:val="16"/>
        </w:numPr>
        <w:suppressLineNumbers w:val="0"/>
        <w:tabs>
          <w:tab w:val="left" w:pos="1440"/>
        </w:tabs>
        <w:spacing w:before="0" w:beforeAutospacing="1" w:after="0" w:afterAutospacing="1"/>
        <w:ind w:left="2882" w:hanging="360"/>
      </w:pPr>
    </w:p>
    <w:p w14:paraId="53104EAA">
      <w:pPr>
        <w:pStyle w:val="85"/>
        <w:keepNext w:val="0"/>
        <w:keepLines w:val="0"/>
        <w:widowControl/>
        <w:suppressLineNumbers w:val="0"/>
        <w:ind w:left="1440"/>
      </w:pPr>
      <w:r>
        <w:t>Cross-class negative (60%): Hỏi sai tên món</w:t>
      </w:r>
    </w:p>
    <w:p w14:paraId="36CCE193">
      <w:pPr>
        <w:keepNext w:val="0"/>
        <w:keepLines w:val="0"/>
        <w:widowControl/>
        <w:numPr>
          <w:ilvl w:val="1"/>
          <w:numId w:val="16"/>
        </w:numPr>
        <w:suppressLineNumbers w:val="0"/>
        <w:tabs>
          <w:tab w:val="left" w:pos="1440"/>
        </w:tabs>
        <w:spacing w:before="0" w:beforeAutospacing="1" w:after="0" w:afterAutospacing="1"/>
        <w:ind w:left="2882" w:hanging="360"/>
      </w:pPr>
    </w:p>
    <w:p w14:paraId="6B4CA9CE">
      <w:pPr>
        <w:keepNext w:val="0"/>
        <w:keepLines w:val="0"/>
        <w:widowControl/>
        <w:numPr>
          <w:ilvl w:val="1"/>
          <w:numId w:val="16"/>
        </w:numPr>
        <w:suppressLineNumbers w:val="0"/>
        <w:tabs>
          <w:tab w:val="left" w:pos="1440"/>
        </w:tabs>
        <w:spacing w:before="0" w:beforeAutospacing="1" w:after="0" w:afterAutospacing="1"/>
        <w:ind w:left="2882" w:hanging="360"/>
      </w:pPr>
    </w:p>
    <w:p w14:paraId="7DF50B97">
      <w:pPr>
        <w:pStyle w:val="85"/>
        <w:keepNext w:val="0"/>
        <w:keepLines w:val="0"/>
        <w:widowControl/>
        <w:suppressLineNumbers w:val="0"/>
        <w:ind w:left="1440"/>
      </w:pPr>
      <w:r>
        <w:t>Attribute-based negative (40%): Hỏi sai thuộc tính</w:t>
      </w:r>
    </w:p>
    <w:p w14:paraId="14F4E887">
      <w:pPr>
        <w:keepNext w:val="0"/>
        <w:keepLines w:val="0"/>
        <w:widowControl/>
        <w:numPr>
          <w:ilvl w:val="1"/>
          <w:numId w:val="16"/>
        </w:numPr>
        <w:suppressLineNumbers w:val="0"/>
        <w:tabs>
          <w:tab w:val="left" w:pos="1440"/>
        </w:tabs>
        <w:spacing w:before="0" w:beforeAutospacing="1" w:after="0" w:afterAutospacing="1"/>
        <w:ind w:left="2882" w:hanging="360"/>
      </w:pPr>
    </w:p>
    <w:p w14:paraId="3F4F0144">
      <w:pPr>
        <w:pStyle w:val="85"/>
        <w:keepNext w:val="0"/>
        <w:keepLines w:val="0"/>
        <w:widowControl/>
        <w:suppressLineNumbers w:val="0"/>
      </w:pPr>
      <w:r>
        <w:t>Bài nói: "Trước khi xây mô hình, nhóm phân tích dữ liệu rất kỹ. Nhóm vẽ biểu đồ phân bố các loại câu hỏi, thống kê độ dài câu hỏi trung bình khoảng 6-7 từ, câu trả lời trung bình 5-8 từ và đều dưới 10 từ, phù hợp với yêu cầu đề bài.</w:t>
      </w:r>
    </w:p>
    <w:p w14:paraId="11EC7B64">
      <w:pPr>
        <w:pStyle w:val="85"/>
        <w:keepNext w:val="0"/>
        <w:keepLines w:val="0"/>
        <w:widowControl/>
        <w:suppressLineNumbers w:val="0"/>
      </w:pPr>
      <w:r>
        <w:t>Tuy nhiên nhóm phát hiện ra một vấn đề nghiêm trọng: trong các câu hỏi dạng Yes/No, gần 99 phần trăm câu trả lời là Có. Nếu để nguyên như vậy, mô hình sẽ chỉ học cách luôn trả lời Có mà bỏ qua nội dung câu hỏi.</w:t>
      </w:r>
    </w:p>
    <w:p w14:paraId="65DDB6C4">
      <w:pPr>
        <w:pStyle w:val="85"/>
        <w:keepNext w:val="0"/>
        <w:keepLines w:val="0"/>
        <w:widowControl/>
        <w:suppressLineNumbers w:val="0"/>
      </w:pPr>
      <w:r>
        <w:t>Để khắc phục, nhóm viết code tự động thêm các mẫu Hard-Negative theo hai chiến lược. Chiến lược thứ nhất là Cross-class negative, chiếm 60 phần trăm: Lấy ảnh phở nhưng hỏi Đây có phải bánh mì không, đáp án là Không. Chiến lược thứ hai là Attribute-based negative, chiếm 40 phần trăm: Lấy một món khô nhưng hỏi Món này có nước dùng không, đáp án là Không. Sau khi thêm, tỷ lệ Yes/No cân bằng lại khoảng 50/50."</w:t>
      </w:r>
    </w:p>
    <w:p w14:paraId="781087BB">
      <w:pPr>
        <w:pStyle w:val="85"/>
        <w:keepNext w:val="0"/>
        <w:keepLines w:val="0"/>
        <w:widowControl/>
        <w:suppressLineNumbers w:val="0"/>
      </w:pPr>
      <w:r>
        <w:rPr>
          <w:b/>
          <w:bCs/>
        </w:rPr>
        <w:t>SLIDE 5: TIỀN XỬ LÝ DỮ LIỆU</w:t>
      </w:r>
    </w:p>
    <w:p w14:paraId="037F0CB5">
      <w:pPr>
        <w:pStyle w:val="85"/>
        <w:keepNext w:val="0"/>
        <w:keepLines w:val="0"/>
        <w:widowControl/>
        <w:suppressLineNumbers w:val="0"/>
      </w:pPr>
      <w:r>
        <w:t>Nội dung slide:</w:t>
      </w:r>
    </w:p>
    <w:p w14:paraId="1BCC82AF">
      <w:pPr>
        <w:keepNext w:val="0"/>
        <w:keepLines w:val="0"/>
        <w:widowControl/>
        <w:numPr>
          <w:ilvl w:val="0"/>
          <w:numId w:val="17"/>
        </w:numPr>
        <w:suppressLineNumbers w:val="0"/>
        <w:spacing w:before="0" w:beforeAutospacing="1" w:after="0" w:afterAutospacing="1"/>
        <w:ind w:left="1440" w:hanging="360"/>
      </w:pPr>
    </w:p>
    <w:p w14:paraId="64DE57AB">
      <w:pPr>
        <w:pStyle w:val="85"/>
        <w:keepNext w:val="0"/>
        <w:keepLines w:val="0"/>
        <w:widowControl/>
        <w:suppressLineNumbers w:val="0"/>
        <w:ind w:left="720"/>
      </w:pPr>
      <w:r>
        <w:t>Ảnh: Resize 224x224, Normalize theo chuẩn ImageNet, Random Flip/Crop (Augmentation)</w:t>
      </w:r>
    </w:p>
    <w:p w14:paraId="646CED25">
      <w:pPr>
        <w:keepNext w:val="0"/>
        <w:keepLines w:val="0"/>
        <w:widowControl/>
        <w:numPr>
          <w:ilvl w:val="0"/>
          <w:numId w:val="17"/>
        </w:numPr>
        <w:suppressLineNumbers w:val="0"/>
        <w:spacing w:before="0" w:beforeAutospacing="1" w:after="0" w:afterAutospacing="1"/>
        <w:ind w:left="1440" w:hanging="360"/>
      </w:pPr>
    </w:p>
    <w:p w14:paraId="0D326434">
      <w:pPr>
        <w:keepNext w:val="0"/>
        <w:keepLines w:val="0"/>
        <w:widowControl/>
        <w:numPr>
          <w:ilvl w:val="0"/>
          <w:numId w:val="17"/>
        </w:numPr>
        <w:suppressLineNumbers w:val="0"/>
        <w:spacing w:before="0" w:beforeAutospacing="1" w:after="0" w:afterAutospacing="1"/>
        <w:ind w:left="1440" w:hanging="360"/>
      </w:pPr>
    </w:p>
    <w:p w14:paraId="1D9397A3">
      <w:pPr>
        <w:pStyle w:val="85"/>
        <w:keepNext w:val="0"/>
        <w:keepLines w:val="0"/>
        <w:widowControl/>
        <w:suppressLineNumbers w:val="0"/>
        <w:ind w:left="720"/>
      </w:pPr>
      <w:r>
        <w:t>Văn bản: Dùng PhoBERT Tokenizer (tách từ tiếng Việt)</w:t>
      </w:r>
    </w:p>
    <w:p w14:paraId="14091E14">
      <w:pPr>
        <w:keepNext w:val="0"/>
        <w:keepLines w:val="0"/>
        <w:widowControl/>
        <w:numPr>
          <w:ilvl w:val="0"/>
          <w:numId w:val="17"/>
        </w:numPr>
        <w:suppressLineNumbers w:val="0"/>
        <w:spacing w:before="0" w:beforeAutospacing="1" w:after="0" w:afterAutospacing="1"/>
        <w:ind w:left="1440" w:hanging="360"/>
      </w:pPr>
    </w:p>
    <w:p w14:paraId="45A9EEAF">
      <w:pPr>
        <w:keepNext w:val="0"/>
        <w:keepLines w:val="0"/>
        <w:widowControl/>
        <w:numPr>
          <w:ilvl w:val="0"/>
          <w:numId w:val="17"/>
        </w:numPr>
        <w:suppressLineNumbers w:val="0"/>
        <w:spacing w:before="0" w:beforeAutospacing="1" w:after="0" w:afterAutospacing="1"/>
        <w:ind w:left="1440" w:hanging="360"/>
      </w:pPr>
    </w:p>
    <w:p w14:paraId="5139B324">
      <w:pPr>
        <w:pStyle w:val="85"/>
        <w:keepNext w:val="0"/>
        <w:keepLines w:val="0"/>
        <w:widowControl/>
        <w:suppressLineNumbers w:val="0"/>
        <w:ind w:left="720"/>
      </w:pPr>
      <w:r>
        <w:t>Xây dựng Answer Vocabulary: Cắt tỉa từ hiếm, chỉ giữ từ xuất hiện trên ngưỡng</w:t>
      </w:r>
    </w:p>
    <w:p w14:paraId="26B69984">
      <w:pPr>
        <w:keepNext w:val="0"/>
        <w:keepLines w:val="0"/>
        <w:widowControl/>
        <w:numPr>
          <w:ilvl w:val="0"/>
          <w:numId w:val="17"/>
        </w:numPr>
        <w:suppressLineNumbers w:val="0"/>
        <w:spacing w:before="0" w:beforeAutospacing="1" w:after="0" w:afterAutospacing="1"/>
        <w:ind w:left="1440" w:hanging="360"/>
      </w:pPr>
    </w:p>
    <w:p w14:paraId="3B2B6AC3">
      <w:pPr>
        <w:keepNext w:val="0"/>
        <w:keepLines w:val="0"/>
        <w:widowControl/>
        <w:numPr>
          <w:ilvl w:val="0"/>
          <w:numId w:val="17"/>
        </w:numPr>
        <w:suppressLineNumbers w:val="0"/>
        <w:spacing w:before="0" w:beforeAutospacing="1" w:after="0" w:afterAutospacing="1"/>
        <w:ind w:left="1440" w:hanging="360"/>
      </w:pPr>
    </w:p>
    <w:p w14:paraId="51FC1E55">
      <w:pPr>
        <w:pStyle w:val="85"/>
        <w:keepNext w:val="0"/>
        <w:keepLines w:val="0"/>
        <w:widowControl/>
        <w:suppressLineNumbers w:val="0"/>
        <w:ind w:left="720"/>
      </w:pPr>
      <w:r>
        <w:t>Đóng gói thành PyTorch Dataset và DataLoader</w:t>
      </w:r>
    </w:p>
    <w:p w14:paraId="297329E7">
      <w:pPr>
        <w:keepNext w:val="0"/>
        <w:keepLines w:val="0"/>
        <w:widowControl/>
        <w:numPr>
          <w:ilvl w:val="0"/>
          <w:numId w:val="17"/>
        </w:numPr>
        <w:suppressLineNumbers w:val="0"/>
        <w:spacing w:before="0" w:beforeAutospacing="1" w:after="0" w:afterAutospacing="1"/>
        <w:ind w:left="1440" w:hanging="360"/>
      </w:pPr>
    </w:p>
    <w:p w14:paraId="762C7B34">
      <w:pPr>
        <w:pStyle w:val="85"/>
        <w:keepNext w:val="0"/>
        <w:keepLines w:val="0"/>
        <w:widowControl/>
        <w:suppressLineNumbers w:val="0"/>
      </w:pPr>
      <w:r>
        <w:t>Bài nói: "Ở bước tiền xử lý, với hình ảnh, nhóm resize về 224x224 pixel theo chuẩn đầu vào của ResNet50, chuẩn hóa theo phân bố ImageNet, và áp dụng augmentation gồm lật ngang ngẫu nhiên và cắt ngẫu nhiên để tăng tính đa dạng cho tập huấn luyện.</w:t>
      </w:r>
    </w:p>
    <w:p w14:paraId="01487657">
      <w:pPr>
        <w:pStyle w:val="85"/>
        <w:keepNext w:val="0"/>
        <w:keepLines w:val="0"/>
        <w:widowControl/>
        <w:suppressLineNumbers w:val="0"/>
      </w:pPr>
      <w:r>
        <w:t>Với văn bản tiếng Việt, nhóm sử dụng PhoBERT Tokenizer thay vì tách từ bằng dấu cách. PhoBERT có khả năng nhận diện các từ ghép tiếng Việt, ví dụ nó hiểu rằng bún bò là một thực thể duy nhất chứ không phải hai từ riêng lẻ. Điều này giúp mô hình nắm bắt ngữ nghĩa chính xác hơn rất nhiều.</w:t>
      </w:r>
    </w:p>
    <w:p w14:paraId="0F896A55">
      <w:pPr>
        <w:pStyle w:val="85"/>
        <w:keepNext w:val="0"/>
        <w:keepLines w:val="0"/>
        <w:widowControl/>
        <w:suppressLineNumbers w:val="0"/>
      </w:pPr>
      <w:r>
        <w:t>Đối với phần Answer Vocabulary, nhóm xây dựng từ điển từ tập Train, loại bỏ các câu trả lời chỉ xuất hiện một hai lần. Việc cắt tỉa này thu nhỏ không gian phân loại, giúp mô hình hội tụ nhanh hơn. Toàn bộ được đóng gói thành PyTorch Dataset với DataLoader để nạp dữ liệu theo batch."</w:t>
      </w:r>
    </w:p>
    <w:p w14:paraId="11EC9FC2">
      <w:pPr>
        <w:pStyle w:val="85"/>
        <w:keepNext w:val="0"/>
        <w:keepLines w:val="0"/>
        <w:widowControl/>
        <w:suppressLineNumbers w:val="0"/>
      </w:pPr>
      <w:r>
        <w:rPr>
          <w:b/>
          <w:bCs/>
        </w:rPr>
        <w:t>SLIDE 6: HƯỚNG A - KIẾN TRÚC TỰ XÂY DỰNG</w:t>
      </w:r>
    </w:p>
    <w:p w14:paraId="6895CDDC">
      <w:pPr>
        <w:pStyle w:val="85"/>
        <w:keepNext w:val="0"/>
        <w:keepLines w:val="0"/>
        <w:widowControl/>
        <w:suppressLineNumbers w:val="0"/>
      </w:pPr>
      <w:r>
        <w:t>Nội dung slide:</w:t>
      </w:r>
    </w:p>
    <w:p w14:paraId="14E0F8AA">
      <w:pPr>
        <w:keepNext w:val="0"/>
        <w:keepLines w:val="0"/>
        <w:widowControl/>
        <w:numPr>
          <w:ilvl w:val="0"/>
          <w:numId w:val="18"/>
        </w:numPr>
        <w:suppressLineNumbers w:val="0"/>
        <w:spacing w:before="0" w:beforeAutospacing="1" w:after="0" w:afterAutospacing="1"/>
        <w:ind w:left="1440" w:hanging="360"/>
      </w:pPr>
    </w:p>
    <w:p w14:paraId="7C64D802">
      <w:pPr>
        <w:pStyle w:val="85"/>
        <w:keepNext w:val="0"/>
        <w:keepLines w:val="0"/>
        <w:widowControl/>
        <w:suppressLineNumbers w:val="0"/>
        <w:ind w:left="720"/>
      </w:pPr>
      <w:r>
        <w:t>Sơ đồ kiến trúc: Ảnh -&gt; ResNet50 -&gt; Image Features | Câu hỏi -&gt; PhoBERT -&gt; Text Features -&gt; Fusion -&gt; Decoder -&gt; Câu trả lời</w:t>
      </w:r>
    </w:p>
    <w:p w14:paraId="15CF78C3">
      <w:pPr>
        <w:keepNext w:val="0"/>
        <w:keepLines w:val="0"/>
        <w:widowControl/>
        <w:numPr>
          <w:ilvl w:val="0"/>
          <w:numId w:val="18"/>
        </w:numPr>
        <w:suppressLineNumbers w:val="0"/>
        <w:spacing w:before="0" w:beforeAutospacing="1" w:after="0" w:afterAutospacing="1"/>
        <w:ind w:left="1440" w:hanging="360"/>
      </w:pPr>
    </w:p>
    <w:p w14:paraId="302A25AD">
      <w:pPr>
        <w:keepNext w:val="0"/>
        <w:keepLines w:val="0"/>
        <w:widowControl/>
        <w:numPr>
          <w:ilvl w:val="0"/>
          <w:numId w:val="18"/>
        </w:numPr>
        <w:suppressLineNumbers w:val="0"/>
        <w:spacing w:before="0" w:beforeAutospacing="1" w:after="0" w:afterAutospacing="1"/>
        <w:ind w:left="1440" w:hanging="360"/>
      </w:pPr>
    </w:p>
    <w:p w14:paraId="71A72034">
      <w:pPr>
        <w:pStyle w:val="85"/>
        <w:keepNext w:val="0"/>
        <w:keepLines w:val="0"/>
        <w:widowControl/>
        <w:suppressLineNumbers w:val="0"/>
        <w:ind w:left="720"/>
      </w:pPr>
      <w:r>
        <w:t>Image Encoder: ResNet50 pretrained, bỏ lớp Global Average Pooling để giữ thông tin không gian</w:t>
      </w:r>
    </w:p>
    <w:p w14:paraId="48703DF9">
      <w:pPr>
        <w:keepNext w:val="0"/>
        <w:keepLines w:val="0"/>
        <w:widowControl/>
        <w:numPr>
          <w:ilvl w:val="0"/>
          <w:numId w:val="18"/>
        </w:numPr>
        <w:suppressLineNumbers w:val="0"/>
        <w:spacing w:before="0" w:beforeAutospacing="1" w:after="0" w:afterAutospacing="1"/>
        <w:ind w:left="1440" w:hanging="360"/>
      </w:pPr>
    </w:p>
    <w:p w14:paraId="08B005A2">
      <w:pPr>
        <w:keepNext w:val="0"/>
        <w:keepLines w:val="0"/>
        <w:widowControl/>
        <w:numPr>
          <w:ilvl w:val="0"/>
          <w:numId w:val="18"/>
        </w:numPr>
        <w:suppressLineNumbers w:val="0"/>
        <w:spacing w:before="0" w:beforeAutospacing="1" w:after="0" w:afterAutospacing="1"/>
        <w:ind w:left="1440" w:hanging="360"/>
      </w:pPr>
    </w:p>
    <w:p w14:paraId="5B7CFEBB">
      <w:pPr>
        <w:pStyle w:val="85"/>
        <w:keepNext w:val="0"/>
        <w:keepLines w:val="0"/>
        <w:widowControl/>
        <w:suppressLineNumbers w:val="0"/>
        <w:ind w:left="720"/>
      </w:pPr>
      <w:r>
        <w:t>Text Encoder: PhoBERT pretrained</w:t>
      </w:r>
    </w:p>
    <w:p w14:paraId="2E83CFEE">
      <w:pPr>
        <w:keepNext w:val="0"/>
        <w:keepLines w:val="0"/>
        <w:widowControl/>
        <w:numPr>
          <w:ilvl w:val="0"/>
          <w:numId w:val="18"/>
        </w:numPr>
        <w:suppressLineNumbers w:val="0"/>
        <w:spacing w:before="0" w:beforeAutospacing="1" w:after="0" w:afterAutospacing="1"/>
        <w:ind w:left="1440" w:hanging="360"/>
      </w:pPr>
    </w:p>
    <w:p w14:paraId="1C3FA77A">
      <w:pPr>
        <w:keepNext w:val="0"/>
        <w:keepLines w:val="0"/>
        <w:widowControl/>
        <w:numPr>
          <w:ilvl w:val="0"/>
          <w:numId w:val="18"/>
        </w:numPr>
        <w:suppressLineNumbers w:val="0"/>
        <w:spacing w:before="0" w:beforeAutospacing="1" w:after="0" w:afterAutospacing="1"/>
        <w:ind w:left="1440" w:hanging="360"/>
      </w:pPr>
    </w:p>
    <w:p w14:paraId="6754E4B1">
      <w:pPr>
        <w:pStyle w:val="85"/>
        <w:keepNext w:val="0"/>
        <w:keepLines w:val="0"/>
        <w:widowControl/>
        <w:suppressLineNumbers w:val="0"/>
        <w:ind w:left="720"/>
      </w:pPr>
      <w:r>
        <w:t>Fusion: Nối ghép (Concatenation)</w:t>
      </w:r>
    </w:p>
    <w:p w14:paraId="4BF807D2">
      <w:pPr>
        <w:keepNext w:val="0"/>
        <w:keepLines w:val="0"/>
        <w:widowControl/>
        <w:numPr>
          <w:ilvl w:val="0"/>
          <w:numId w:val="18"/>
        </w:numPr>
        <w:suppressLineNumbers w:val="0"/>
        <w:spacing w:before="0" w:beforeAutospacing="1" w:after="0" w:afterAutospacing="1"/>
        <w:ind w:left="1440" w:hanging="360"/>
      </w:pPr>
    </w:p>
    <w:p w14:paraId="3B5C39F3">
      <w:pPr>
        <w:keepNext w:val="0"/>
        <w:keepLines w:val="0"/>
        <w:widowControl/>
        <w:numPr>
          <w:ilvl w:val="0"/>
          <w:numId w:val="18"/>
        </w:numPr>
        <w:suppressLineNumbers w:val="0"/>
        <w:spacing w:before="0" w:beforeAutospacing="1" w:after="0" w:afterAutospacing="1"/>
        <w:ind w:left="1440" w:hanging="360"/>
      </w:pPr>
    </w:p>
    <w:p w14:paraId="4ACA3BE6">
      <w:pPr>
        <w:pStyle w:val="85"/>
        <w:keepNext w:val="0"/>
        <w:keepLines w:val="0"/>
        <w:widowControl/>
        <w:suppressLineNumbers w:val="0"/>
        <w:ind w:left="720"/>
      </w:pPr>
      <w:r>
        <w:t>So sánh 2 Decoder: A1 dùng LSTM, A2 dùng Transformer</w:t>
      </w:r>
    </w:p>
    <w:p w14:paraId="53F89453">
      <w:pPr>
        <w:keepNext w:val="0"/>
        <w:keepLines w:val="0"/>
        <w:widowControl/>
        <w:numPr>
          <w:ilvl w:val="0"/>
          <w:numId w:val="18"/>
        </w:numPr>
        <w:suppressLineNumbers w:val="0"/>
        <w:spacing w:before="0" w:beforeAutospacing="1" w:after="0" w:afterAutospacing="1"/>
        <w:ind w:left="1440" w:hanging="360"/>
      </w:pPr>
    </w:p>
    <w:p w14:paraId="37B2F2EE">
      <w:pPr>
        <w:pStyle w:val="85"/>
        <w:keepNext w:val="0"/>
        <w:keepLines w:val="0"/>
        <w:widowControl/>
        <w:suppressLineNumbers w:val="0"/>
      </w:pPr>
      <w:r>
        <w:t>Bài nói: "Bây giờ em đi vào phần chính là kiến trúc mô hình. Hướng tiếp cận A là nhóm tự xây dựng mô hình từ các khối rời rạc.</w:t>
      </w:r>
    </w:p>
    <w:p w14:paraId="299D49FA">
      <w:pPr>
        <w:pStyle w:val="85"/>
        <w:keepNext w:val="0"/>
        <w:keepLines w:val="0"/>
        <w:widowControl/>
        <w:suppressLineNumbers w:val="0"/>
      </w:pPr>
      <w:r>
        <w:t>Phần trích xuất ảnh dùng ResNet50 pretrained trên ImageNet. Điểm quan trọng là nhóm không dùng lớp Global Average Pooling ở cuối ResNet. Thay vào đó nhóm lấy trực tiếp feature map dạng lưới từ block cuối cùng. Lý do là nếu dùng pooling thì toàn bộ thông tin vị trí không gian sẽ bị nén mất, mà bài toán VQA lại rất cần biết vật thể nằm ở đâu trên ảnh để trả lời câu hỏi về không gian.</w:t>
      </w:r>
    </w:p>
    <w:p w14:paraId="43C0C4D4">
      <w:pPr>
        <w:pStyle w:val="85"/>
        <w:keepNext w:val="0"/>
        <w:keepLines w:val="0"/>
        <w:widowControl/>
        <w:suppressLineNumbers w:val="0"/>
      </w:pPr>
      <w:r>
        <w:t>Phần trích xuất văn bản dùng PhoBERT pretrained, lấy vector ngữ nghĩa của câu hỏi tiếng Việt.</w:t>
      </w:r>
    </w:p>
    <w:p w14:paraId="386CA6E5">
      <w:pPr>
        <w:pStyle w:val="85"/>
        <w:keepNext w:val="0"/>
        <w:keepLines w:val="0"/>
        <w:widowControl/>
        <w:suppressLineNumbers w:val="0"/>
      </w:pPr>
      <w:r>
        <w:t>Hai luồng thông tin ảnh và chữ được nối ghép lại rồi đưa vào bộ Decoder để sinh câu trả lời. Tại đây nhóm thiết kế hai biến thể để so sánh: A1 dùng LSTM Decoder và A2 dùng Transformer Decoder."</w:t>
      </w:r>
    </w:p>
    <w:p w14:paraId="04AAA50D">
      <w:pPr>
        <w:pStyle w:val="85"/>
        <w:keepNext w:val="0"/>
        <w:keepLines w:val="0"/>
        <w:widowControl/>
        <w:suppressLineNumbers w:val="0"/>
      </w:pPr>
      <w:r>
        <w:rPr>
          <w:b/>
          <w:bCs/>
        </w:rPr>
        <w:t>SLIDE 7: SO SÁNH A1 (LSTM) VÀ A2 (TRANSFORMER)</w:t>
      </w:r>
    </w:p>
    <w:p w14:paraId="5CAF5636">
      <w:pPr>
        <w:pStyle w:val="85"/>
        <w:keepNext w:val="0"/>
        <w:keepLines w:val="0"/>
        <w:widowControl/>
        <w:suppressLineNumbers w:val="0"/>
      </w:pPr>
      <w:r>
        <w:t>Nội dung slide:</w:t>
      </w:r>
    </w:p>
    <w:p w14:paraId="47280C0C">
      <w:pPr>
        <w:keepNext w:val="0"/>
        <w:keepLines w:val="0"/>
        <w:widowControl/>
        <w:numPr>
          <w:ilvl w:val="0"/>
          <w:numId w:val="19"/>
        </w:numPr>
        <w:suppressLineNumbers w:val="0"/>
        <w:spacing w:before="0" w:beforeAutospacing="1" w:after="0" w:afterAutospacing="1"/>
        <w:ind w:left="1440" w:hanging="360"/>
      </w:pPr>
    </w:p>
    <w:p w14:paraId="5A627417">
      <w:pPr>
        <w:pStyle w:val="85"/>
        <w:keepNext w:val="0"/>
        <w:keepLines w:val="0"/>
        <w:widowControl/>
        <w:suppressLineNumbers w:val="0"/>
        <w:ind w:left="720"/>
      </w:pPr>
      <w:r>
        <w:t>A1 LSTM Decoder:</w:t>
      </w:r>
    </w:p>
    <w:p w14:paraId="5A084E71">
      <w:pPr>
        <w:keepNext w:val="0"/>
        <w:keepLines w:val="0"/>
        <w:widowControl/>
        <w:numPr>
          <w:ilvl w:val="0"/>
          <w:numId w:val="19"/>
        </w:numPr>
        <w:suppressLineNumbers w:val="0"/>
        <w:spacing w:before="0" w:beforeAutospacing="1" w:after="0" w:afterAutospacing="1"/>
        <w:ind w:left="1440" w:hanging="360"/>
      </w:pPr>
    </w:p>
    <w:p w14:paraId="3A5C9BB7">
      <w:pPr>
        <w:keepNext w:val="0"/>
        <w:keepLines w:val="0"/>
        <w:widowControl/>
        <w:numPr>
          <w:ilvl w:val="1"/>
          <w:numId w:val="20"/>
        </w:numPr>
        <w:suppressLineNumbers w:val="0"/>
        <w:tabs>
          <w:tab w:val="left" w:pos="1440"/>
        </w:tabs>
        <w:spacing w:before="0" w:beforeAutospacing="1" w:after="0" w:afterAutospacing="1"/>
        <w:ind w:left="2882" w:hanging="360"/>
      </w:pPr>
    </w:p>
    <w:p w14:paraId="6131184D">
      <w:pPr>
        <w:pStyle w:val="85"/>
        <w:keepNext w:val="0"/>
        <w:keepLines w:val="0"/>
        <w:widowControl/>
        <w:suppressLineNumbers w:val="0"/>
        <w:ind w:left="1440"/>
      </w:pPr>
      <w:r>
        <w:t>Xử lý tuần tự, nén toàn bộ vào một vector ngữ cảnh</w:t>
      </w:r>
    </w:p>
    <w:p w14:paraId="5838B81A">
      <w:pPr>
        <w:keepNext w:val="0"/>
        <w:keepLines w:val="0"/>
        <w:widowControl/>
        <w:numPr>
          <w:ilvl w:val="1"/>
          <w:numId w:val="20"/>
        </w:numPr>
        <w:suppressLineNumbers w:val="0"/>
        <w:tabs>
          <w:tab w:val="left" w:pos="1440"/>
        </w:tabs>
        <w:spacing w:before="0" w:beforeAutospacing="1" w:after="0" w:afterAutospacing="1"/>
        <w:ind w:left="2882" w:hanging="360"/>
      </w:pPr>
    </w:p>
    <w:p w14:paraId="2AC4483A">
      <w:pPr>
        <w:keepNext w:val="0"/>
        <w:keepLines w:val="0"/>
        <w:widowControl/>
        <w:numPr>
          <w:ilvl w:val="1"/>
          <w:numId w:val="20"/>
        </w:numPr>
        <w:suppressLineNumbers w:val="0"/>
        <w:tabs>
          <w:tab w:val="left" w:pos="1440"/>
        </w:tabs>
        <w:spacing w:before="0" w:beforeAutospacing="1" w:after="0" w:afterAutospacing="1"/>
        <w:ind w:left="2882" w:hanging="360"/>
      </w:pPr>
    </w:p>
    <w:p w14:paraId="40AA6EC5">
      <w:pPr>
        <w:pStyle w:val="85"/>
        <w:keepNext w:val="0"/>
        <w:keepLines w:val="0"/>
        <w:widowControl/>
        <w:suppressLineNumbers w:val="0"/>
        <w:ind w:left="1440"/>
      </w:pPr>
      <w:r>
        <w:t>Mất thông tin không gian (spatial bottleneck)</w:t>
      </w:r>
    </w:p>
    <w:p w14:paraId="4C07A258">
      <w:pPr>
        <w:keepNext w:val="0"/>
        <w:keepLines w:val="0"/>
        <w:widowControl/>
        <w:numPr>
          <w:ilvl w:val="1"/>
          <w:numId w:val="20"/>
        </w:numPr>
        <w:suppressLineNumbers w:val="0"/>
        <w:tabs>
          <w:tab w:val="left" w:pos="1440"/>
        </w:tabs>
        <w:spacing w:before="0" w:beforeAutospacing="1" w:after="0" w:afterAutospacing="1"/>
        <w:ind w:left="2882" w:hanging="360"/>
      </w:pPr>
    </w:p>
    <w:p w14:paraId="1D003DC1">
      <w:pPr>
        <w:keepNext w:val="0"/>
        <w:keepLines w:val="0"/>
        <w:widowControl/>
        <w:numPr>
          <w:ilvl w:val="1"/>
          <w:numId w:val="20"/>
        </w:numPr>
        <w:suppressLineNumbers w:val="0"/>
        <w:tabs>
          <w:tab w:val="left" w:pos="1440"/>
        </w:tabs>
        <w:spacing w:before="0" w:beforeAutospacing="1" w:after="0" w:afterAutospacing="1"/>
        <w:ind w:left="2882" w:hanging="360"/>
      </w:pPr>
    </w:p>
    <w:p w14:paraId="16BBB8B8">
      <w:pPr>
        <w:pStyle w:val="85"/>
        <w:keepNext w:val="0"/>
        <w:keepLines w:val="0"/>
        <w:widowControl/>
        <w:suppressLineNumbers w:val="0"/>
        <w:ind w:left="1440"/>
      </w:pPr>
      <w:r>
        <w:t>Teacher forcing khi huấn luyện</w:t>
      </w:r>
    </w:p>
    <w:p w14:paraId="21DE77EC">
      <w:pPr>
        <w:keepNext w:val="0"/>
        <w:keepLines w:val="0"/>
        <w:widowControl/>
        <w:numPr>
          <w:ilvl w:val="1"/>
          <w:numId w:val="20"/>
        </w:numPr>
        <w:suppressLineNumbers w:val="0"/>
        <w:tabs>
          <w:tab w:val="left" w:pos="1440"/>
        </w:tabs>
        <w:spacing w:before="0" w:beforeAutospacing="1" w:after="0" w:afterAutospacing="1"/>
        <w:ind w:left="2882" w:hanging="360"/>
      </w:pPr>
    </w:p>
    <w:p w14:paraId="2144EA39">
      <w:pPr>
        <w:keepNext w:val="0"/>
        <w:keepLines w:val="0"/>
        <w:widowControl/>
        <w:numPr>
          <w:ilvl w:val="0"/>
          <w:numId w:val="19"/>
        </w:numPr>
        <w:suppressLineNumbers w:val="0"/>
        <w:spacing w:before="0" w:beforeAutospacing="1" w:after="0" w:afterAutospacing="1"/>
        <w:ind w:left="1440" w:hanging="360"/>
      </w:pPr>
    </w:p>
    <w:p w14:paraId="6112BDC9">
      <w:pPr>
        <w:pStyle w:val="85"/>
        <w:keepNext w:val="0"/>
        <w:keepLines w:val="0"/>
        <w:widowControl/>
        <w:suppressLineNumbers w:val="0"/>
        <w:ind w:left="720"/>
      </w:pPr>
      <w:r>
        <w:t>A2 Transformer Decoder:</w:t>
      </w:r>
    </w:p>
    <w:p w14:paraId="287FBB30">
      <w:pPr>
        <w:keepNext w:val="0"/>
        <w:keepLines w:val="0"/>
        <w:widowControl/>
        <w:numPr>
          <w:ilvl w:val="0"/>
          <w:numId w:val="19"/>
        </w:numPr>
        <w:suppressLineNumbers w:val="0"/>
        <w:spacing w:before="0" w:beforeAutospacing="1" w:after="0" w:afterAutospacing="1"/>
        <w:ind w:left="1440" w:hanging="360"/>
      </w:pPr>
    </w:p>
    <w:p w14:paraId="28944160">
      <w:pPr>
        <w:keepNext w:val="0"/>
        <w:keepLines w:val="0"/>
        <w:widowControl/>
        <w:numPr>
          <w:ilvl w:val="1"/>
          <w:numId w:val="21"/>
        </w:numPr>
        <w:suppressLineNumbers w:val="0"/>
        <w:tabs>
          <w:tab w:val="left" w:pos="1440"/>
        </w:tabs>
        <w:spacing w:before="0" w:beforeAutospacing="1" w:after="0" w:afterAutospacing="1"/>
        <w:ind w:left="2882" w:hanging="360"/>
      </w:pPr>
    </w:p>
    <w:p w14:paraId="2F4CAD7C">
      <w:pPr>
        <w:pStyle w:val="85"/>
        <w:keepNext w:val="0"/>
        <w:keepLines w:val="0"/>
        <w:widowControl/>
        <w:suppressLineNumbers w:val="0"/>
        <w:ind w:left="1440"/>
      </w:pPr>
      <w:r>
        <w:t>Self-Attention: Nắm cấu trúc ngữ pháp câu trả lời</w:t>
      </w:r>
    </w:p>
    <w:p w14:paraId="550DEA5B">
      <w:pPr>
        <w:keepNext w:val="0"/>
        <w:keepLines w:val="0"/>
        <w:widowControl/>
        <w:numPr>
          <w:ilvl w:val="1"/>
          <w:numId w:val="21"/>
        </w:numPr>
        <w:suppressLineNumbers w:val="0"/>
        <w:tabs>
          <w:tab w:val="left" w:pos="1440"/>
        </w:tabs>
        <w:spacing w:before="0" w:beforeAutospacing="1" w:after="0" w:afterAutospacing="1"/>
        <w:ind w:left="2882" w:hanging="360"/>
      </w:pPr>
    </w:p>
    <w:p w14:paraId="7DE9FAB6">
      <w:pPr>
        <w:keepNext w:val="0"/>
        <w:keepLines w:val="0"/>
        <w:widowControl/>
        <w:numPr>
          <w:ilvl w:val="1"/>
          <w:numId w:val="21"/>
        </w:numPr>
        <w:suppressLineNumbers w:val="0"/>
        <w:tabs>
          <w:tab w:val="left" w:pos="1440"/>
        </w:tabs>
        <w:spacing w:before="0" w:beforeAutospacing="1" w:after="0" w:afterAutospacing="1"/>
        <w:ind w:left="2882" w:hanging="360"/>
      </w:pPr>
    </w:p>
    <w:p w14:paraId="0139111A">
      <w:pPr>
        <w:pStyle w:val="85"/>
        <w:keepNext w:val="0"/>
        <w:keepLines w:val="0"/>
        <w:widowControl/>
        <w:suppressLineNumbers w:val="0"/>
        <w:ind w:left="1440"/>
      </w:pPr>
      <w:r>
        <w:t>Cross-Attention: Dóng hàng từ vựng với vùng ảnh tương ứng</w:t>
      </w:r>
    </w:p>
    <w:p w14:paraId="4B5D3602">
      <w:pPr>
        <w:keepNext w:val="0"/>
        <w:keepLines w:val="0"/>
        <w:widowControl/>
        <w:numPr>
          <w:ilvl w:val="1"/>
          <w:numId w:val="21"/>
        </w:numPr>
        <w:suppressLineNumbers w:val="0"/>
        <w:tabs>
          <w:tab w:val="left" w:pos="1440"/>
        </w:tabs>
        <w:spacing w:before="0" w:beforeAutospacing="1" w:after="0" w:afterAutospacing="1"/>
        <w:ind w:left="2882" w:hanging="360"/>
      </w:pPr>
    </w:p>
    <w:p w14:paraId="75383D59">
      <w:pPr>
        <w:keepNext w:val="0"/>
        <w:keepLines w:val="0"/>
        <w:widowControl/>
        <w:numPr>
          <w:ilvl w:val="1"/>
          <w:numId w:val="21"/>
        </w:numPr>
        <w:suppressLineNumbers w:val="0"/>
        <w:tabs>
          <w:tab w:val="left" w:pos="1440"/>
        </w:tabs>
        <w:spacing w:before="0" w:beforeAutospacing="1" w:after="0" w:afterAutospacing="1"/>
        <w:ind w:left="2882" w:hanging="360"/>
      </w:pPr>
    </w:p>
    <w:p w14:paraId="74B59051">
      <w:pPr>
        <w:pStyle w:val="85"/>
        <w:keepNext w:val="0"/>
        <w:keepLines w:val="0"/>
        <w:widowControl/>
        <w:suppressLineNumbers w:val="0"/>
        <w:ind w:left="1440"/>
      </w:pPr>
      <w:r>
        <w:t>Khi sinh từ "con tôm", attention tập trung vào đúng vị trí con tôm trên ảnh</w:t>
      </w:r>
    </w:p>
    <w:p w14:paraId="7F166360">
      <w:pPr>
        <w:keepNext w:val="0"/>
        <w:keepLines w:val="0"/>
        <w:widowControl/>
        <w:numPr>
          <w:ilvl w:val="1"/>
          <w:numId w:val="21"/>
        </w:numPr>
        <w:suppressLineNumbers w:val="0"/>
        <w:tabs>
          <w:tab w:val="left" w:pos="1440"/>
        </w:tabs>
        <w:spacing w:before="0" w:beforeAutospacing="1" w:after="0" w:afterAutospacing="1"/>
        <w:ind w:left="2882" w:hanging="360"/>
      </w:pPr>
    </w:p>
    <w:p w14:paraId="1C92865F">
      <w:pPr>
        <w:keepNext w:val="0"/>
        <w:keepLines w:val="0"/>
        <w:widowControl/>
        <w:numPr>
          <w:ilvl w:val="0"/>
          <w:numId w:val="19"/>
        </w:numPr>
        <w:suppressLineNumbers w:val="0"/>
        <w:spacing w:before="0" w:beforeAutospacing="1" w:after="0" w:afterAutospacing="1"/>
        <w:ind w:left="1440" w:hanging="360"/>
      </w:pPr>
    </w:p>
    <w:p w14:paraId="38F2BB80">
      <w:pPr>
        <w:pStyle w:val="85"/>
        <w:keepNext w:val="0"/>
        <w:keepLines w:val="0"/>
        <w:widowControl/>
        <w:suppressLineNumbers w:val="0"/>
        <w:ind w:left="720"/>
      </w:pPr>
      <w:r>
        <w:t>Kết quả: A2 vượt trội A1 trên mọi metric</w:t>
      </w:r>
    </w:p>
    <w:p w14:paraId="7E9F9D6F">
      <w:pPr>
        <w:keepNext w:val="0"/>
        <w:keepLines w:val="0"/>
        <w:widowControl/>
        <w:numPr>
          <w:ilvl w:val="0"/>
          <w:numId w:val="19"/>
        </w:numPr>
        <w:suppressLineNumbers w:val="0"/>
        <w:spacing w:before="0" w:beforeAutospacing="1" w:after="0" w:afterAutospacing="1"/>
        <w:ind w:left="1440" w:hanging="360"/>
      </w:pPr>
    </w:p>
    <w:p w14:paraId="7DAEA0B3">
      <w:pPr>
        <w:pStyle w:val="85"/>
        <w:keepNext w:val="0"/>
        <w:keepLines w:val="0"/>
        <w:widowControl/>
        <w:suppressLineNumbers w:val="0"/>
      </w:pPr>
      <w:r>
        <w:t>Bài nói: "Đây là phần so sánh đối chứng quan trọng nhất của Hướng A.</w:t>
      </w:r>
    </w:p>
    <w:p w14:paraId="6E0B6A41">
      <w:pPr>
        <w:pStyle w:val="85"/>
        <w:keepNext w:val="0"/>
        <w:keepLines w:val="0"/>
        <w:widowControl/>
        <w:suppressLineNumbers w:val="0"/>
      </w:pPr>
      <w:r>
        <w:t>Mô hình A1 dùng LSTM Decoder. LSTM xử lý thông tin theo thứ tự thời gian, nó nén toàn bộ thông tin ảnh và câu hỏi vào một vector ngữ cảnh duy nhất. Vấn đề là khi Decoder sinh ra từng từ trong câu trả lời, nó chỉ dựa vào cái vector nén đó. Nó hoàn toàn không biết từ mình đang sinh ra tương ứng với vùng nào trên ảnh. Đây chính là nút thắt cổ chai thông tin.</w:t>
      </w:r>
    </w:p>
    <w:p w14:paraId="39E65152">
      <w:pPr>
        <w:pStyle w:val="85"/>
        <w:keepNext w:val="0"/>
        <w:keepLines w:val="0"/>
        <w:widowControl/>
        <w:suppressLineNumbers w:val="0"/>
      </w:pPr>
      <w:r>
        <w:t>Mô hình A2 dùng Transformer Decoder giải quyết triệt để vấn đề này nhờ cơ chế Cross-Attention. Trong kiến trúc Transformer, khi Decoder chuẩn bị sinh ra từ con tôm, các token văn bản đóng vai trò Query đi quét qua toàn bộ feature map của ảnh đóng vai trò Key và Value. Nhờ phép nhân attention, trọng số tự động dồn vào đúng tọa độ có con tôm trên ảnh. Đây là cơ chế dóng hàng đa phương thức cực kỳ mạnh.</w:t>
      </w:r>
    </w:p>
    <w:p w14:paraId="41195E0E">
      <w:pPr>
        <w:pStyle w:val="85"/>
        <w:keepNext w:val="0"/>
        <w:keepLines w:val="0"/>
        <w:widowControl/>
        <w:suppressLineNumbers w:val="0"/>
      </w:pPr>
      <w:r>
        <w:t>Kết quả thực nghiệm: A1 chỉ đạt Exact Match 4.17 phần trăm, BLEU 0.17. Trong khi A2 đạt Exact Match 5.67 phần trăm, BLEU 0.21. A2 vượt trội A1 trên mọi chỉ số, chứng minh sức mạnh của cơ chế Attention trong bài toán đa phương thức."</w:t>
      </w:r>
    </w:p>
    <w:p w14:paraId="6BCFB741">
      <w:pPr>
        <w:pStyle w:val="85"/>
        <w:keepNext w:val="0"/>
        <w:keepLines w:val="0"/>
        <w:widowControl/>
        <w:suppressLineNumbers w:val="0"/>
      </w:pPr>
      <w:r>
        <w:rPr>
          <w:b/>
          <w:bCs/>
        </w:rPr>
        <w:t>SLIDE 8: HƯỚNG B - BLIP VÀ SO SÁNH B1 VS B2</w:t>
      </w:r>
    </w:p>
    <w:p w14:paraId="4EE039A5">
      <w:pPr>
        <w:pStyle w:val="85"/>
        <w:keepNext w:val="0"/>
        <w:keepLines w:val="0"/>
        <w:widowControl/>
        <w:suppressLineNumbers w:val="0"/>
      </w:pPr>
      <w:r>
        <w:t>Nội dung slide:</w:t>
      </w:r>
    </w:p>
    <w:p w14:paraId="1EED4DD0">
      <w:pPr>
        <w:keepNext w:val="0"/>
        <w:keepLines w:val="0"/>
        <w:widowControl/>
        <w:numPr>
          <w:ilvl w:val="0"/>
          <w:numId w:val="22"/>
        </w:numPr>
        <w:suppressLineNumbers w:val="0"/>
        <w:spacing w:before="0" w:beforeAutospacing="1" w:after="0" w:afterAutospacing="1"/>
        <w:ind w:left="1440" w:hanging="360"/>
      </w:pPr>
    </w:p>
    <w:p w14:paraId="7C4F440C">
      <w:pPr>
        <w:pStyle w:val="85"/>
        <w:keepNext w:val="0"/>
        <w:keepLines w:val="0"/>
        <w:widowControl/>
        <w:suppressLineNumbers w:val="0"/>
        <w:ind w:left="720"/>
      </w:pPr>
      <w:r>
        <w:t>BLIP: Mô hình đa phương thức pretrained của Salesforce</w:t>
      </w:r>
    </w:p>
    <w:p w14:paraId="2DE16158">
      <w:pPr>
        <w:keepNext w:val="0"/>
        <w:keepLines w:val="0"/>
        <w:widowControl/>
        <w:numPr>
          <w:ilvl w:val="0"/>
          <w:numId w:val="22"/>
        </w:numPr>
        <w:suppressLineNumbers w:val="0"/>
        <w:spacing w:before="0" w:beforeAutospacing="1" w:after="0" w:afterAutospacing="1"/>
        <w:ind w:left="1440" w:hanging="360"/>
      </w:pPr>
    </w:p>
    <w:p w14:paraId="13B4ECE5">
      <w:pPr>
        <w:keepNext w:val="0"/>
        <w:keepLines w:val="0"/>
        <w:widowControl/>
        <w:numPr>
          <w:ilvl w:val="1"/>
          <w:numId w:val="23"/>
        </w:numPr>
        <w:suppressLineNumbers w:val="0"/>
        <w:tabs>
          <w:tab w:val="left" w:pos="1440"/>
        </w:tabs>
        <w:spacing w:before="0" w:beforeAutospacing="1" w:after="0" w:afterAutospacing="1"/>
        <w:ind w:left="2882" w:hanging="360"/>
      </w:pPr>
    </w:p>
    <w:p w14:paraId="6F4D3FAE">
      <w:pPr>
        <w:pStyle w:val="85"/>
        <w:keepNext w:val="0"/>
        <w:keepLines w:val="0"/>
        <w:widowControl/>
        <w:suppressLineNumbers w:val="0"/>
        <w:ind w:left="1440"/>
      </w:pPr>
      <w:r>
        <w:t>Vision Transformer + Text Transformer</w:t>
      </w:r>
    </w:p>
    <w:p w14:paraId="4A780775">
      <w:pPr>
        <w:keepNext w:val="0"/>
        <w:keepLines w:val="0"/>
        <w:widowControl/>
        <w:numPr>
          <w:ilvl w:val="1"/>
          <w:numId w:val="23"/>
        </w:numPr>
        <w:suppressLineNumbers w:val="0"/>
        <w:tabs>
          <w:tab w:val="left" w:pos="1440"/>
        </w:tabs>
        <w:spacing w:before="0" w:beforeAutospacing="1" w:after="0" w:afterAutospacing="1"/>
        <w:ind w:left="2882" w:hanging="360"/>
      </w:pPr>
    </w:p>
    <w:p w14:paraId="5BD8BA32">
      <w:pPr>
        <w:keepNext w:val="0"/>
        <w:keepLines w:val="0"/>
        <w:widowControl/>
        <w:numPr>
          <w:ilvl w:val="1"/>
          <w:numId w:val="23"/>
        </w:numPr>
        <w:suppressLineNumbers w:val="0"/>
        <w:tabs>
          <w:tab w:val="left" w:pos="1440"/>
        </w:tabs>
        <w:spacing w:before="0" w:beforeAutospacing="1" w:after="0" w:afterAutospacing="1"/>
        <w:ind w:left="2882" w:hanging="360"/>
      </w:pPr>
    </w:p>
    <w:p w14:paraId="131D8A78">
      <w:pPr>
        <w:pStyle w:val="85"/>
        <w:keepNext w:val="0"/>
        <w:keepLines w:val="0"/>
        <w:widowControl/>
        <w:suppressLineNumbers w:val="0"/>
        <w:ind w:left="1440"/>
      </w:pPr>
      <w:r>
        <w:t>Có chung không gian biểu diễn (shared latent space)</w:t>
      </w:r>
    </w:p>
    <w:p w14:paraId="38E65D1D">
      <w:pPr>
        <w:keepNext w:val="0"/>
        <w:keepLines w:val="0"/>
        <w:widowControl/>
        <w:numPr>
          <w:ilvl w:val="1"/>
          <w:numId w:val="23"/>
        </w:numPr>
        <w:suppressLineNumbers w:val="0"/>
        <w:tabs>
          <w:tab w:val="left" w:pos="1440"/>
        </w:tabs>
        <w:spacing w:before="0" w:beforeAutospacing="1" w:after="0" w:afterAutospacing="1"/>
        <w:ind w:left="2882" w:hanging="360"/>
      </w:pPr>
    </w:p>
    <w:p w14:paraId="356F2119">
      <w:pPr>
        <w:keepNext w:val="0"/>
        <w:keepLines w:val="0"/>
        <w:widowControl/>
        <w:numPr>
          <w:ilvl w:val="0"/>
          <w:numId w:val="22"/>
        </w:numPr>
        <w:suppressLineNumbers w:val="0"/>
        <w:spacing w:before="0" w:beforeAutospacing="1" w:after="0" w:afterAutospacing="1"/>
        <w:ind w:left="1440" w:hanging="360"/>
      </w:pPr>
    </w:p>
    <w:p w14:paraId="7580897C">
      <w:pPr>
        <w:pStyle w:val="85"/>
        <w:keepNext w:val="0"/>
        <w:keepLines w:val="0"/>
        <w:widowControl/>
        <w:suppressLineNumbers w:val="0"/>
        <w:ind w:left="720"/>
      </w:pPr>
      <w:r>
        <w:t>B1 (Zero-shot): Dịch Vi-&gt;En, hỏi BLIP, dịch En-&gt;Vi</w:t>
      </w:r>
    </w:p>
    <w:p w14:paraId="66E731DE">
      <w:pPr>
        <w:keepNext w:val="0"/>
        <w:keepLines w:val="0"/>
        <w:widowControl/>
        <w:numPr>
          <w:ilvl w:val="0"/>
          <w:numId w:val="22"/>
        </w:numPr>
        <w:suppressLineNumbers w:val="0"/>
        <w:spacing w:before="0" w:beforeAutospacing="1" w:after="0" w:afterAutospacing="1"/>
        <w:ind w:left="1440" w:hanging="360"/>
      </w:pPr>
    </w:p>
    <w:p w14:paraId="5474FAE9">
      <w:pPr>
        <w:keepNext w:val="0"/>
        <w:keepLines w:val="0"/>
        <w:widowControl/>
        <w:numPr>
          <w:ilvl w:val="1"/>
          <w:numId w:val="24"/>
        </w:numPr>
        <w:suppressLineNumbers w:val="0"/>
        <w:tabs>
          <w:tab w:val="left" w:pos="1440"/>
        </w:tabs>
        <w:spacing w:before="0" w:beforeAutospacing="1" w:after="0" w:afterAutospacing="1"/>
        <w:ind w:left="2882" w:hanging="360"/>
      </w:pPr>
    </w:p>
    <w:p w14:paraId="71DF9682">
      <w:pPr>
        <w:pStyle w:val="85"/>
        <w:keepNext w:val="0"/>
        <w:keepLines w:val="0"/>
        <w:widowControl/>
        <w:suppressLineNumbers w:val="0"/>
        <w:ind w:left="1440"/>
      </w:pPr>
      <w:r>
        <w:t>Kết quả rất tệ: Exact Match gần 0%</w:t>
      </w:r>
    </w:p>
    <w:p w14:paraId="03D398C6">
      <w:pPr>
        <w:keepNext w:val="0"/>
        <w:keepLines w:val="0"/>
        <w:widowControl/>
        <w:numPr>
          <w:ilvl w:val="1"/>
          <w:numId w:val="24"/>
        </w:numPr>
        <w:suppressLineNumbers w:val="0"/>
        <w:tabs>
          <w:tab w:val="left" w:pos="1440"/>
        </w:tabs>
        <w:spacing w:before="0" w:beforeAutospacing="1" w:after="0" w:afterAutospacing="1"/>
        <w:ind w:left="2882" w:hanging="360"/>
      </w:pPr>
    </w:p>
    <w:p w14:paraId="67B15896">
      <w:pPr>
        <w:keepNext w:val="0"/>
        <w:keepLines w:val="0"/>
        <w:widowControl/>
        <w:numPr>
          <w:ilvl w:val="1"/>
          <w:numId w:val="24"/>
        </w:numPr>
        <w:suppressLineNumbers w:val="0"/>
        <w:tabs>
          <w:tab w:val="left" w:pos="1440"/>
        </w:tabs>
        <w:spacing w:before="0" w:beforeAutospacing="1" w:after="0" w:afterAutospacing="1"/>
        <w:ind w:left="2882" w:hanging="360"/>
      </w:pPr>
    </w:p>
    <w:p w14:paraId="40C3AFBF">
      <w:pPr>
        <w:pStyle w:val="85"/>
        <w:keepNext w:val="0"/>
        <w:keepLines w:val="0"/>
        <w:widowControl/>
        <w:suppressLineNumbers w:val="0"/>
        <w:ind w:left="1440"/>
      </w:pPr>
      <w:r>
        <w:t>Nguyên nhân: Sai lệch dịch thuật (Translation bias)</w:t>
      </w:r>
    </w:p>
    <w:p w14:paraId="0D06DC6F">
      <w:pPr>
        <w:keepNext w:val="0"/>
        <w:keepLines w:val="0"/>
        <w:widowControl/>
        <w:numPr>
          <w:ilvl w:val="1"/>
          <w:numId w:val="24"/>
        </w:numPr>
        <w:suppressLineNumbers w:val="0"/>
        <w:tabs>
          <w:tab w:val="left" w:pos="1440"/>
        </w:tabs>
        <w:spacing w:before="0" w:beforeAutospacing="1" w:after="0" w:afterAutospacing="1"/>
        <w:ind w:left="2882" w:hanging="360"/>
      </w:pPr>
    </w:p>
    <w:p w14:paraId="416168F9">
      <w:pPr>
        <w:keepNext w:val="0"/>
        <w:keepLines w:val="0"/>
        <w:widowControl/>
        <w:numPr>
          <w:ilvl w:val="0"/>
          <w:numId w:val="22"/>
        </w:numPr>
        <w:suppressLineNumbers w:val="0"/>
        <w:spacing w:before="0" w:beforeAutospacing="1" w:after="0" w:afterAutospacing="1"/>
        <w:ind w:left="1440" w:hanging="360"/>
      </w:pPr>
    </w:p>
    <w:p w14:paraId="0F01D3D1">
      <w:pPr>
        <w:pStyle w:val="85"/>
        <w:keepNext w:val="0"/>
        <w:keepLines w:val="0"/>
        <w:widowControl/>
        <w:suppressLineNumbers w:val="0"/>
        <w:ind w:left="720"/>
      </w:pPr>
      <w:r>
        <w:t>B2 (Fine-tuning SFT): Huấn luyện trực tiếp trên data tiếng Việt</w:t>
      </w:r>
    </w:p>
    <w:p w14:paraId="217C65DD">
      <w:pPr>
        <w:keepNext w:val="0"/>
        <w:keepLines w:val="0"/>
        <w:widowControl/>
        <w:numPr>
          <w:ilvl w:val="0"/>
          <w:numId w:val="22"/>
        </w:numPr>
        <w:suppressLineNumbers w:val="0"/>
        <w:spacing w:before="0" w:beforeAutospacing="1" w:after="0" w:afterAutospacing="1"/>
        <w:ind w:left="1440" w:hanging="360"/>
      </w:pPr>
    </w:p>
    <w:p w14:paraId="6F7886D0">
      <w:pPr>
        <w:keepNext w:val="0"/>
        <w:keepLines w:val="0"/>
        <w:widowControl/>
        <w:numPr>
          <w:ilvl w:val="1"/>
          <w:numId w:val="25"/>
        </w:numPr>
        <w:suppressLineNumbers w:val="0"/>
        <w:tabs>
          <w:tab w:val="left" w:pos="1440"/>
        </w:tabs>
        <w:spacing w:before="0" w:beforeAutospacing="1" w:after="0" w:afterAutospacing="1"/>
        <w:ind w:left="2882" w:hanging="360"/>
      </w:pPr>
    </w:p>
    <w:p w14:paraId="02B4A67F">
      <w:pPr>
        <w:pStyle w:val="85"/>
        <w:keepNext w:val="0"/>
        <w:keepLines w:val="0"/>
        <w:widowControl/>
        <w:suppressLineNumbers w:val="0"/>
        <w:ind w:left="1440"/>
      </w:pPr>
      <w:r>
        <w:t>Freeze Vision Encoder, chỉ train Text Decoder</w:t>
      </w:r>
    </w:p>
    <w:p w14:paraId="6F86B30F">
      <w:pPr>
        <w:keepNext w:val="0"/>
        <w:keepLines w:val="0"/>
        <w:widowControl/>
        <w:numPr>
          <w:ilvl w:val="1"/>
          <w:numId w:val="25"/>
        </w:numPr>
        <w:suppressLineNumbers w:val="0"/>
        <w:tabs>
          <w:tab w:val="left" w:pos="1440"/>
        </w:tabs>
        <w:spacing w:before="0" w:beforeAutospacing="1" w:after="0" w:afterAutospacing="1"/>
        <w:ind w:left="2882" w:hanging="360"/>
      </w:pPr>
    </w:p>
    <w:p w14:paraId="4DAD24BC">
      <w:pPr>
        <w:keepNext w:val="0"/>
        <w:keepLines w:val="0"/>
        <w:widowControl/>
        <w:numPr>
          <w:ilvl w:val="1"/>
          <w:numId w:val="25"/>
        </w:numPr>
        <w:suppressLineNumbers w:val="0"/>
        <w:tabs>
          <w:tab w:val="left" w:pos="1440"/>
        </w:tabs>
        <w:spacing w:before="0" w:beforeAutospacing="1" w:after="0" w:afterAutospacing="1"/>
        <w:ind w:left="2882" w:hanging="360"/>
      </w:pPr>
    </w:p>
    <w:p w14:paraId="21D22221">
      <w:pPr>
        <w:pStyle w:val="85"/>
        <w:keepNext w:val="0"/>
        <w:keepLines w:val="0"/>
        <w:widowControl/>
        <w:suppressLineNumbers w:val="0"/>
        <w:ind w:left="1440"/>
      </w:pPr>
      <w:r>
        <w:t>AMP (fp16) + Gradient Accumulation để fit 4GB VRAM</w:t>
      </w:r>
    </w:p>
    <w:p w14:paraId="331D9109">
      <w:pPr>
        <w:keepNext w:val="0"/>
        <w:keepLines w:val="0"/>
        <w:widowControl/>
        <w:numPr>
          <w:ilvl w:val="1"/>
          <w:numId w:val="25"/>
        </w:numPr>
        <w:suppressLineNumbers w:val="0"/>
        <w:tabs>
          <w:tab w:val="left" w:pos="1440"/>
        </w:tabs>
        <w:spacing w:before="0" w:beforeAutospacing="1" w:after="0" w:afterAutospacing="1"/>
        <w:ind w:left="2882" w:hanging="360"/>
      </w:pPr>
    </w:p>
    <w:p w14:paraId="2106E781">
      <w:pPr>
        <w:keepNext w:val="0"/>
        <w:keepLines w:val="0"/>
        <w:widowControl/>
        <w:numPr>
          <w:ilvl w:val="1"/>
          <w:numId w:val="25"/>
        </w:numPr>
        <w:suppressLineNumbers w:val="0"/>
        <w:tabs>
          <w:tab w:val="left" w:pos="1440"/>
        </w:tabs>
        <w:spacing w:before="0" w:beforeAutospacing="1" w:after="0" w:afterAutospacing="1"/>
        <w:ind w:left="2882" w:hanging="360"/>
      </w:pPr>
    </w:p>
    <w:p w14:paraId="1D482DF5">
      <w:pPr>
        <w:pStyle w:val="85"/>
        <w:keepNext w:val="0"/>
        <w:keepLines w:val="0"/>
        <w:widowControl/>
        <w:suppressLineNumbers w:val="0"/>
        <w:ind w:left="1440"/>
      </w:pPr>
      <w:r>
        <w:t>Cosine LR Scheduler + Warmup</w:t>
      </w:r>
    </w:p>
    <w:p w14:paraId="0FBD2F32">
      <w:pPr>
        <w:keepNext w:val="0"/>
        <w:keepLines w:val="0"/>
        <w:widowControl/>
        <w:numPr>
          <w:ilvl w:val="1"/>
          <w:numId w:val="25"/>
        </w:numPr>
        <w:suppressLineNumbers w:val="0"/>
        <w:tabs>
          <w:tab w:val="left" w:pos="1440"/>
        </w:tabs>
        <w:spacing w:before="0" w:beforeAutospacing="1" w:after="0" w:afterAutospacing="1"/>
        <w:ind w:left="2882" w:hanging="360"/>
      </w:pPr>
    </w:p>
    <w:p w14:paraId="114C715F">
      <w:pPr>
        <w:keepNext w:val="0"/>
        <w:keepLines w:val="0"/>
        <w:widowControl/>
        <w:numPr>
          <w:ilvl w:val="1"/>
          <w:numId w:val="25"/>
        </w:numPr>
        <w:suppressLineNumbers w:val="0"/>
        <w:tabs>
          <w:tab w:val="left" w:pos="1440"/>
        </w:tabs>
        <w:spacing w:before="0" w:beforeAutospacing="1" w:after="0" w:afterAutospacing="1"/>
        <w:ind w:left="2882" w:hanging="360"/>
      </w:pPr>
    </w:p>
    <w:p w14:paraId="406F8F39">
      <w:pPr>
        <w:pStyle w:val="85"/>
        <w:keepNext w:val="0"/>
        <w:keepLines w:val="0"/>
        <w:widowControl/>
        <w:suppressLineNumbers w:val="0"/>
        <w:ind w:left="1440"/>
      </w:pPr>
      <w:r>
        <w:t>Kết quả: Exact Match 16.62%, BLEU 0.269, BERTScore 0.856</w:t>
      </w:r>
    </w:p>
    <w:p w14:paraId="3B1EB730">
      <w:pPr>
        <w:keepNext w:val="0"/>
        <w:keepLines w:val="0"/>
        <w:widowControl/>
        <w:numPr>
          <w:ilvl w:val="1"/>
          <w:numId w:val="25"/>
        </w:numPr>
        <w:suppressLineNumbers w:val="0"/>
        <w:tabs>
          <w:tab w:val="left" w:pos="1440"/>
        </w:tabs>
        <w:spacing w:before="0" w:beforeAutospacing="1" w:after="0" w:afterAutospacing="1"/>
        <w:ind w:left="2882" w:hanging="360"/>
      </w:pPr>
    </w:p>
    <w:p w14:paraId="73E3A1A1">
      <w:pPr>
        <w:pStyle w:val="85"/>
        <w:keepNext w:val="0"/>
        <w:keepLines w:val="0"/>
        <w:widowControl/>
        <w:suppressLineNumbers w:val="0"/>
      </w:pPr>
      <w:r>
        <w:t>Bài nói: "Hướng tiếp cận B tận dụng mô hình đa phương thức pretrained là BLIP của Salesforce. Kiến trúc BLIP dùng Vision Transformer và Text Transformer, đã được huấn luyện trước trên hàng triệu cặp ảnh-chữ nên có chung một không gian biểu diễn ngay từ đầu.</w:t>
      </w:r>
    </w:p>
    <w:p w14:paraId="5E8B996B">
      <w:pPr>
        <w:pStyle w:val="85"/>
        <w:keepNext w:val="0"/>
        <w:keepLines w:val="0"/>
        <w:widowControl/>
        <w:suppressLineNumbers w:val="0"/>
      </w:pPr>
      <w:r>
        <w:t>Mô hình B1 dùng Zero-shot: dịch câu hỏi Việt sang Anh bằng Google Translate, đưa cho BLIP xử lý, rồi dịch đáp án ngược lại. Kết quả rất tệ, Exact Match gần như bằng 0. Lý do là các từ khóa ẩm thực bị dịch sai hoàn toàn. Ví dụ bún bò Huế bị dịch thành beef noodle Hue, mất hết đặc trưng.</w:t>
      </w:r>
    </w:p>
    <w:p w14:paraId="04381F1A">
      <w:pPr>
        <w:pStyle w:val="85"/>
        <w:keepNext w:val="0"/>
        <w:keepLines w:val="0"/>
        <w:widowControl/>
        <w:suppressLineNumbers w:val="0"/>
      </w:pPr>
      <w:r>
        <w:t>Do đó nhóm xây dựng mô hình B2 bằng cách fine-tune trực tiếp BLIP trên tập 15.000 QA tiếng Việt. Để chạy được trên GPU 4GB, nhóm đóng băng toàn bộ Vision Encoder vì nó đã rất giỏi nhận diện hình ảnh, chỉ mở khóa Text Decoder để dạy nó tiếng Việt. Kết hợp AMP giảm nửa bộ nhớ, Gradient Accumulation tăng effective batch size, và Cosine Learning Rate Scheduler.</w:t>
      </w:r>
    </w:p>
    <w:p w14:paraId="2B4DF9F9">
      <w:pPr>
        <w:pStyle w:val="85"/>
        <w:keepNext w:val="0"/>
        <w:keepLines w:val="0"/>
        <w:widowControl/>
        <w:suppressLineNumbers w:val="0"/>
      </w:pPr>
      <w:r>
        <w:t>Kết quả B2 đạt Exact Match 16.62 phần trăm, BLEU 0.269, ROUGE-L 0.587, BERTScore 0.856. Vượt xa tất cả các mô hình khác. B2 chính thức trở thành mô hình tốt nhất của dự án."</w:t>
      </w:r>
    </w:p>
    <w:p w14:paraId="58E73947">
      <w:pPr>
        <w:pStyle w:val="85"/>
        <w:keepNext w:val="0"/>
        <w:keepLines w:val="0"/>
        <w:widowControl/>
        <w:suppressLineNumbers w:val="0"/>
      </w:pPr>
      <w:r>
        <w:rPr>
          <w:b/>
          <w:bCs/>
        </w:rPr>
        <w:t>SLIDE 9: BẢNG KẾT QUẢ TỔNG HỢP 4 MÔ HÌNH</w:t>
      </w:r>
    </w:p>
    <w:p w14:paraId="22DDDF22">
      <w:pPr>
        <w:pStyle w:val="85"/>
        <w:keepNext w:val="0"/>
        <w:keepLines w:val="0"/>
        <w:widowControl/>
        <w:suppressLineNumbers w:val="0"/>
        <w:rPr>
          <w:rFonts w:hint="default"/>
          <w:lang w:val="en-US"/>
        </w:rPr>
      </w:pPr>
      <w:r>
        <w:t>Nội dung slide:</w:t>
      </w:r>
      <w:r>
        <w:rPr>
          <w:rFonts w:hint="default"/>
          <w:lang w:val="en-US"/>
        </w:rPr>
        <w:t>;</w:t>
      </w:r>
    </w:p>
    <w:p w14:paraId="5AC788CF">
      <w:pPr>
        <w:pStyle w:val="85"/>
        <w:keepNext w:val="0"/>
        <w:keepLines w:val="0"/>
        <w:widowControl/>
        <w:suppressLineNumbers w:val="0"/>
        <w:ind w:left="720"/>
      </w:pPr>
      <w:r>
        <w:t>Bảng so sánh</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5"/>
        <w:gridCol w:w="1600"/>
        <w:gridCol w:w="2160"/>
        <w:gridCol w:w="1460"/>
        <w:gridCol w:w="1555"/>
      </w:tblGrid>
      <w:tr w14:paraId="20AE8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1BD5ACD">
            <w:pPr>
              <w:pStyle w:val="85"/>
              <w:keepNext w:val="0"/>
              <w:keepLines w:val="0"/>
              <w:widowControl/>
              <w:suppressLineNumbers w:val="0"/>
              <w:ind w:left="720"/>
              <w:rPr/>
            </w:pPr>
            <w:r>
              <w:rPr>
                <w:rFonts w:hint="default"/>
                <w:lang w:val="en-US" w:eastAsia="zh-CN"/>
              </w:rPr>
              <w:t>Metric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3435AB7">
            <w:pPr>
              <w:pStyle w:val="85"/>
              <w:keepNext w:val="0"/>
              <w:keepLines w:val="0"/>
              <w:widowControl/>
              <w:suppressLineNumbers w:val="0"/>
              <w:ind w:left="720"/>
              <w:rPr>
                <w:rFonts w:hint="default"/>
              </w:rPr>
            </w:pPr>
            <w:r>
              <w:rPr>
                <w:rFonts w:hint="default"/>
                <w:lang w:val="en-US" w:eastAsia="zh-CN"/>
              </w:rPr>
              <w:t>A1 (LSTM)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17A3A7">
            <w:pPr>
              <w:pStyle w:val="85"/>
              <w:keepNext w:val="0"/>
              <w:keepLines w:val="0"/>
              <w:widowControl/>
              <w:suppressLineNumbers w:val="0"/>
              <w:ind w:left="720"/>
              <w:rPr>
                <w:rFonts w:hint="default"/>
              </w:rPr>
            </w:pPr>
            <w:r>
              <w:rPr>
                <w:rFonts w:hint="default"/>
                <w:lang w:val="en-US" w:eastAsia="zh-CN"/>
              </w:rPr>
              <w:t>A2 (Transformer)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2C068F">
            <w:pPr>
              <w:pStyle w:val="85"/>
              <w:keepNext w:val="0"/>
              <w:keepLines w:val="0"/>
              <w:widowControl/>
              <w:suppressLineNumbers w:val="0"/>
              <w:ind w:left="720"/>
              <w:rPr>
                <w:rFonts w:hint="default"/>
              </w:rPr>
            </w:pPr>
            <w:r>
              <w:rPr>
                <w:rFonts w:hint="default"/>
                <w:lang w:val="en-US" w:eastAsia="zh-CN"/>
              </w:rPr>
              <w:t>B1 (Zero-shot)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130537">
            <w:pPr>
              <w:pStyle w:val="85"/>
              <w:keepNext w:val="0"/>
              <w:keepLines w:val="0"/>
              <w:widowControl/>
              <w:suppressLineNumbers w:val="0"/>
              <w:ind w:left="720"/>
              <w:rPr>
                <w:rFonts w:hint="default"/>
              </w:rPr>
            </w:pPr>
            <w:r>
              <w:rPr>
                <w:rFonts w:hint="default"/>
                <w:lang w:val="en-US" w:eastAsia="zh-CN"/>
              </w:rPr>
              <w:t>B2 (Fine-tuned)</w:t>
            </w:r>
          </w:p>
        </w:tc>
      </w:tr>
      <w:tr w14:paraId="79AE6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A17A35C">
            <w:pPr>
              <w:pStyle w:val="85"/>
              <w:keepNext w:val="0"/>
              <w:keepLines w:val="0"/>
              <w:widowControl/>
              <w:suppressLineNumbers w:val="0"/>
              <w:ind w:left="720"/>
              <w:rPr>
                <w:rFonts w:hint="default"/>
              </w:rPr>
            </w:pPr>
            <w:r>
              <w:rPr>
                <w:rFonts w:hint="default"/>
                <w:lang w:val="en-US" w:eastAsia="zh-CN"/>
              </w:rPr>
              <w:t>Exact Match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0AC46B">
            <w:pPr>
              <w:pStyle w:val="85"/>
              <w:keepNext w:val="0"/>
              <w:keepLines w:val="0"/>
              <w:widowControl/>
              <w:suppressLineNumbers w:val="0"/>
              <w:ind w:left="720"/>
              <w:rPr>
                <w:rFonts w:hint="default"/>
              </w:rPr>
            </w:pPr>
            <w:r>
              <w:rPr>
                <w:rFonts w:hint="default"/>
                <w:lang w:val="en-US" w:eastAsia="zh-CN"/>
              </w:rPr>
              <w:t>4.17%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8C40BF">
            <w:pPr>
              <w:pStyle w:val="85"/>
              <w:keepNext w:val="0"/>
              <w:keepLines w:val="0"/>
              <w:widowControl/>
              <w:suppressLineNumbers w:val="0"/>
              <w:ind w:left="720"/>
              <w:rPr>
                <w:rFonts w:hint="default"/>
              </w:rPr>
            </w:pPr>
            <w:r>
              <w:rPr>
                <w:rFonts w:hint="default"/>
                <w:lang w:val="en-US" w:eastAsia="zh-CN"/>
              </w:rPr>
              <w:t>5.67%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DBAD657">
            <w:pPr>
              <w:pStyle w:val="85"/>
              <w:keepNext w:val="0"/>
              <w:keepLines w:val="0"/>
              <w:widowControl/>
              <w:suppressLineNumbers w:val="0"/>
              <w:ind w:left="720"/>
              <w:rPr>
                <w:rFonts w:hint="default"/>
              </w:rPr>
            </w:pPr>
            <w:r>
              <w:rPr>
                <w:rFonts w:hint="default"/>
                <w:lang w:val="en-US" w:eastAsia="zh-CN"/>
              </w:rPr>
              <w:t>0.00%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2203F4">
            <w:pPr>
              <w:pStyle w:val="85"/>
              <w:keepNext w:val="0"/>
              <w:keepLines w:val="0"/>
              <w:widowControl/>
              <w:suppressLineNumbers w:val="0"/>
              <w:ind w:left="720"/>
              <w:rPr>
                <w:rFonts w:hint="default"/>
              </w:rPr>
            </w:pPr>
            <w:r>
              <w:rPr>
                <w:rFonts w:hint="default"/>
                <w:lang w:val="en-US" w:eastAsia="zh-CN"/>
              </w:rPr>
              <w:t>16.62%</w:t>
            </w:r>
          </w:p>
        </w:tc>
      </w:tr>
      <w:tr w14:paraId="73F9F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63E6614">
            <w:pPr>
              <w:pStyle w:val="85"/>
              <w:keepNext w:val="0"/>
              <w:keepLines w:val="0"/>
              <w:widowControl/>
              <w:suppressLineNumbers w:val="0"/>
              <w:ind w:left="720"/>
              <w:rPr>
                <w:rFonts w:hint="default"/>
              </w:rPr>
            </w:pPr>
            <w:r>
              <w:rPr>
                <w:rFonts w:hint="default"/>
                <w:lang w:val="en-US" w:eastAsia="zh-CN"/>
              </w:rPr>
              <w:t>BLEU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5D66A0">
            <w:pPr>
              <w:pStyle w:val="85"/>
              <w:keepNext w:val="0"/>
              <w:keepLines w:val="0"/>
              <w:widowControl/>
              <w:suppressLineNumbers w:val="0"/>
              <w:ind w:left="720"/>
              <w:rPr>
                <w:rFonts w:hint="default"/>
              </w:rPr>
            </w:pPr>
            <w:r>
              <w:rPr>
                <w:rFonts w:hint="default"/>
                <w:lang w:val="en-US" w:eastAsia="zh-CN"/>
              </w:rPr>
              <w:t>0.1712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747225">
            <w:pPr>
              <w:pStyle w:val="85"/>
              <w:keepNext w:val="0"/>
              <w:keepLines w:val="0"/>
              <w:widowControl/>
              <w:suppressLineNumbers w:val="0"/>
              <w:ind w:left="720"/>
              <w:rPr>
                <w:rFonts w:hint="default"/>
              </w:rPr>
            </w:pPr>
            <w:r>
              <w:rPr>
                <w:rFonts w:hint="default"/>
                <w:lang w:val="en-US" w:eastAsia="zh-CN"/>
              </w:rPr>
              <w:t>0.2063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9468E7">
            <w:pPr>
              <w:pStyle w:val="85"/>
              <w:keepNext w:val="0"/>
              <w:keepLines w:val="0"/>
              <w:widowControl/>
              <w:suppressLineNumbers w:val="0"/>
              <w:ind w:left="720"/>
              <w:rPr>
                <w:rFonts w:hint="default"/>
              </w:rPr>
            </w:pPr>
            <w:r>
              <w:rPr>
                <w:rFonts w:hint="default"/>
                <w:lang w:val="en-US" w:eastAsia="zh-CN"/>
              </w:rPr>
              <w:t>0.0061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B599C6">
            <w:pPr>
              <w:pStyle w:val="85"/>
              <w:keepNext w:val="0"/>
              <w:keepLines w:val="0"/>
              <w:widowControl/>
              <w:suppressLineNumbers w:val="0"/>
              <w:ind w:left="720"/>
              <w:rPr>
                <w:rFonts w:hint="default"/>
              </w:rPr>
            </w:pPr>
            <w:r>
              <w:rPr>
                <w:rFonts w:hint="default"/>
                <w:lang w:val="en-US" w:eastAsia="zh-CN"/>
              </w:rPr>
              <w:t>0.2696</w:t>
            </w:r>
          </w:p>
        </w:tc>
      </w:tr>
      <w:tr w14:paraId="1DE0F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70A982D">
            <w:pPr>
              <w:pStyle w:val="85"/>
              <w:keepNext w:val="0"/>
              <w:keepLines w:val="0"/>
              <w:widowControl/>
              <w:suppressLineNumbers w:val="0"/>
              <w:ind w:left="720"/>
              <w:rPr>
                <w:rFonts w:hint="default"/>
              </w:rPr>
            </w:pPr>
            <w:r>
              <w:rPr>
                <w:rFonts w:hint="default"/>
                <w:lang w:val="en-US" w:eastAsia="zh-CN"/>
              </w:rPr>
              <w:t>ROUGE-L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ECEC9A">
            <w:pPr>
              <w:pStyle w:val="85"/>
              <w:keepNext w:val="0"/>
              <w:keepLines w:val="0"/>
              <w:widowControl/>
              <w:suppressLineNumbers w:val="0"/>
              <w:ind w:left="720"/>
              <w:rPr>
                <w:rFonts w:hint="default"/>
              </w:rPr>
            </w:pPr>
            <w:r>
              <w:rPr>
                <w:rFonts w:hint="default"/>
                <w:lang w:val="en-US" w:eastAsia="zh-CN"/>
              </w:rPr>
              <w:t>0.4376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9E4464">
            <w:pPr>
              <w:pStyle w:val="85"/>
              <w:keepNext w:val="0"/>
              <w:keepLines w:val="0"/>
              <w:widowControl/>
              <w:suppressLineNumbers w:val="0"/>
              <w:ind w:left="720"/>
              <w:rPr>
                <w:rFonts w:hint="default"/>
              </w:rPr>
            </w:pPr>
            <w:r>
              <w:rPr>
                <w:rFonts w:hint="default"/>
                <w:lang w:val="en-US" w:eastAsia="zh-CN"/>
              </w:rPr>
              <w:t>0.4700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BFA8A0">
            <w:pPr>
              <w:pStyle w:val="85"/>
              <w:keepNext w:val="0"/>
              <w:keepLines w:val="0"/>
              <w:widowControl/>
              <w:suppressLineNumbers w:val="0"/>
              <w:ind w:left="720"/>
              <w:rPr>
                <w:rFonts w:hint="default"/>
              </w:rPr>
            </w:pPr>
            <w:r>
              <w:rPr>
                <w:rFonts w:hint="default"/>
                <w:lang w:val="en-US" w:eastAsia="zh-CN"/>
              </w:rPr>
              <w:t>0.0851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719908">
            <w:pPr>
              <w:pStyle w:val="85"/>
              <w:keepNext w:val="0"/>
              <w:keepLines w:val="0"/>
              <w:widowControl/>
              <w:suppressLineNumbers w:val="0"/>
              <w:ind w:left="720"/>
              <w:rPr>
                <w:rFonts w:hint="default"/>
              </w:rPr>
            </w:pPr>
            <w:r>
              <w:rPr>
                <w:rFonts w:hint="default"/>
                <w:lang w:val="en-US" w:eastAsia="zh-CN"/>
              </w:rPr>
              <w:t>0.5875</w:t>
            </w:r>
          </w:p>
        </w:tc>
      </w:tr>
      <w:tr w14:paraId="7E4A5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7FB7C56">
            <w:pPr>
              <w:pStyle w:val="85"/>
              <w:keepNext w:val="0"/>
              <w:keepLines w:val="0"/>
              <w:widowControl/>
              <w:suppressLineNumbers w:val="0"/>
              <w:ind w:left="720"/>
              <w:rPr>
                <w:rFonts w:hint="default"/>
              </w:rPr>
            </w:pPr>
            <w:r>
              <w:rPr>
                <w:rFonts w:hint="default"/>
                <w:lang w:val="en-US" w:eastAsia="zh-CN"/>
              </w:rPr>
              <w:t>BERTScore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FC6943">
            <w:pPr>
              <w:pStyle w:val="85"/>
              <w:keepNext w:val="0"/>
              <w:keepLines w:val="0"/>
              <w:widowControl/>
              <w:suppressLineNumbers w:val="0"/>
              <w:ind w:left="720"/>
              <w:rPr>
                <w:rFonts w:hint="default"/>
              </w:rPr>
            </w:pPr>
            <w:r>
              <w:rPr>
                <w:rFonts w:hint="default"/>
                <w:lang w:val="en-US" w:eastAsia="zh-CN"/>
              </w:rPr>
              <w:t>0.8650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34B579">
            <w:pPr>
              <w:pStyle w:val="85"/>
              <w:keepNext w:val="0"/>
              <w:keepLines w:val="0"/>
              <w:widowControl/>
              <w:suppressLineNumbers w:val="0"/>
              <w:ind w:left="720"/>
              <w:rPr>
                <w:rFonts w:hint="default"/>
              </w:rPr>
            </w:pPr>
            <w:r>
              <w:rPr>
                <w:rFonts w:hint="default"/>
                <w:lang w:val="en-US" w:eastAsia="zh-CN"/>
              </w:rPr>
              <w:t>0.8676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73FB77">
            <w:pPr>
              <w:pStyle w:val="85"/>
              <w:keepNext w:val="0"/>
              <w:keepLines w:val="0"/>
              <w:widowControl/>
              <w:suppressLineNumbers w:val="0"/>
              <w:ind w:left="720"/>
              <w:rPr>
                <w:rFonts w:hint="default"/>
              </w:rPr>
            </w:pPr>
            <w:r>
              <w:rPr>
                <w:rFonts w:hint="default"/>
                <w:lang w:val="en-US" w:eastAsia="zh-CN"/>
              </w:rPr>
              <w:t>0.7210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AC8DF4">
            <w:pPr>
              <w:pStyle w:val="85"/>
              <w:keepNext w:val="0"/>
              <w:keepLines w:val="0"/>
              <w:widowControl/>
              <w:suppressLineNumbers w:val="0"/>
              <w:ind w:left="720"/>
              <w:rPr>
                <w:rFonts w:hint="default"/>
              </w:rPr>
            </w:pPr>
            <w:r>
              <w:rPr>
                <w:rFonts w:hint="default"/>
                <w:lang w:val="en-US" w:eastAsia="zh-CN"/>
              </w:rPr>
              <w:t>0.8565</w:t>
            </w:r>
          </w:p>
        </w:tc>
      </w:tr>
    </w:tbl>
    <w:p w14:paraId="479FD164">
      <w:pPr>
        <w:pStyle w:val="85"/>
        <w:keepNext w:val="0"/>
        <w:keepLines w:val="0"/>
        <w:widowControl/>
        <w:suppressLineNumbers w:val="0"/>
        <w:ind w:left="720"/>
        <w:rPr>
          <w:rFonts w:hint="default"/>
        </w:rPr>
      </w:pPr>
    </w:p>
    <w:p w14:paraId="41EEF928">
      <w:pPr>
        <w:pStyle w:val="85"/>
        <w:keepNext w:val="0"/>
        <w:keepLines w:val="0"/>
        <w:widowControl/>
        <w:suppressLineNumbers w:val="0"/>
        <w:ind w:left="720"/>
        <w:rPr>
          <w:rFonts w:hint="default"/>
        </w:rPr>
      </w:pPr>
      <w:r>
        <w:rPr>
          <w:rFonts w:hint="default"/>
        </w:rPr>
        <w:t>Kết quả theo loại câu hỏi:</w:t>
      </w:r>
    </w:p>
    <w:p w14:paraId="531E51EB">
      <w:pPr>
        <w:pStyle w:val="85"/>
        <w:keepNext w:val="0"/>
        <w:keepLines w:val="0"/>
        <w:widowControl/>
        <w:suppressLineNumbers w:val="0"/>
        <w:ind w:left="720"/>
        <w:rPr>
          <w:rFonts w:hint="default"/>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5"/>
        <w:gridCol w:w="1420"/>
        <w:gridCol w:w="1420"/>
        <w:gridCol w:w="1300"/>
        <w:gridCol w:w="1435"/>
      </w:tblGrid>
      <w:tr w14:paraId="6C96B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19F4260">
            <w:pPr>
              <w:pStyle w:val="85"/>
              <w:keepNext w:val="0"/>
              <w:keepLines w:val="0"/>
              <w:widowControl/>
              <w:suppressLineNumbers w:val="0"/>
              <w:ind w:left="720"/>
              <w:rPr>
                <w:rFonts w:hint="default"/>
              </w:rPr>
            </w:pPr>
            <w:r>
              <w:rPr>
                <w:rFonts w:hint="default"/>
                <w:lang w:val="en-US" w:eastAsia="zh-CN"/>
              </w:rPr>
              <w:t>Loại câu hỏi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C31E37">
            <w:pPr>
              <w:pStyle w:val="85"/>
              <w:keepNext w:val="0"/>
              <w:keepLines w:val="0"/>
              <w:widowControl/>
              <w:suppressLineNumbers w:val="0"/>
              <w:ind w:left="720"/>
              <w:rPr>
                <w:rFonts w:hint="default"/>
              </w:rPr>
            </w:pPr>
            <w:r>
              <w:rPr>
                <w:rFonts w:hint="default"/>
                <w:lang w:val="en-US" w:eastAsia="zh-CN"/>
              </w:rPr>
              <w:t>A1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A5EE7A">
            <w:pPr>
              <w:pStyle w:val="85"/>
              <w:keepNext w:val="0"/>
              <w:keepLines w:val="0"/>
              <w:widowControl/>
              <w:suppressLineNumbers w:val="0"/>
              <w:ind w:left="720"/>
              <w:rPr>
                <w:rFonts w:hint="default"/>
              </w:rPr>
            </w:pPr>
            <w:r>
              <w:rPr>
                <w:rFonts w:hint="default"/>
                <w:lang w:val="en-US" w:eastAsia="zh-CN"/>
              </w:rPr>
              <w:t>A2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FFB5E9">
            <w:pPr>
              <w:pStyle w:val="85"/>
              <w:keepNext w:val="0"/>
              <w:keepLines w:val="0"/>
              <w:widowControl/>
              <w:suppressLineNumbers w:val="0"/>
              <w:ind w:left="720"/>
              <w:rPr>
                <w:rFonts w:hint="default"/>
              </w:rPr>
            </w:pPr>
            <w:r>
              <w:rPr>
                <w:rFonts w:hint="default"/>
                <w:lang w:val="en-US" w:eastAsia="zh-CN"/>
              </w:rPr>
              <w:t>B1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864BD05">
            <w:pPr>
              <w:pStyle w:val="85"/>
              <w:keepNext w:val="0"/>
              <w:keepLines w:val="0"/>
              <w:widowControl/>
              <w:suppressLineNumbers w:val="0"/>
              <w:ind w:left="720"/>
              <w:rPr>
                <w:rFonts w:hint="default"/>
              </w:rPr>
            </w:pPr>
            <w:r>
              <w:rPr>
                <w:rFonts w:hint="default"/>
                <w:lang w:val="en-US" w:eastAsia="zh-CN"/>
              </w:rPr>
              <w:t>B2</w:t>
            </w:r>
          </w:p>
        </w:tc>
      </w:tr>
      <w:tr w14:paraId="3F158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994AB88">
            <w:pPr>
              <w:pStyle w:val="85"/>
              <w:keepNext w:val="0"/>
              <w:keepLines w:val="0"/>
              <w:widowControl/>
              <w:suppressLineNumbers w:val="0"/>
              <w:ind w:left="720"/>
              <w:rPr>
                <w:rFonts w:hint="default"/>
              </w:rPr>
            </w:pPr>
            <w:r>
              <w:rPr>
                <w:rFonts w:hint="default"/>
                <w:lang w:val="en-US" w:eastAsia="zh-CN"/>
              </w:rPr>
              <w:t>Recognition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A614A7">
            <w:pPr>
              <w:pStyle w:val="85"/>
              <w:keepNext w:val="0"/>
              <w:keepLines w:val="0"/>
              <w:widowControl/>
              <w:suppressLineNumbers w:val="0"/>
              <w:ind w:left="720"/>
              <w:rPr>
                <w:rFonts w:hint="default"/>
              </w:rPr>
            </w:pPr>
            <w:r>
              <w:rPr>
                <w:rFonts w:hint="default"/>
                <w:lang w:val="en-US" w:eastAsia="zh-CN"/>
              </w:rPr>
              <w:t>22.3%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C39EE4">
            <w:pPr>
              <w:pStyle w:val="85"/>
              <w:keepNext w:val="0"/>
              <w:keepLines w:val="0"/>
              <w:widowControl/>
              <w:suppressLineNumbers w:val="0"/>
              <w:ind w:left="720"/>
              <w:rPr>
                <w:rFonts w:hint="default"/>
              </w:rPr>
            </w:pPr>
            <w:r>
              <w:rPr>
                <w:rFonts w:hint="default"/>
                <w:lang w:val="en-US" w:eastAsia="zh-CN"/>
              </w:rPr>
              <w:t>26.0%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6F79AB">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7D9FF7">
            <w:pPr>
              <w:pStyle w:val="85"/>
              <w:keepNext w:val="0"/>
              <w:keepLines w:val="0"/>
              <w:widowControl/>
              <w:suppressLineNumbers w:val="0"/>
              <w:ind w:left="720"/>
              <w:rPr>
                <w:rFonts w:hint="default"/>
              </w:rPr>
            </w:pPr>
            <w:r>
              <w:rPr>
                <w:rFonts w:hint="default"/>
                <w:lang w:val="en-US" w:eastAsia="zh-CN"/>
              </w:rPr>
              <w:t>68.3%</w:t>
            </w:r>
          </w:p>
        </w:tc>
      </w:tr>
      <w:tr w14:paraId="7F34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9D59D4E">
            <w:pPr>
              <w:pStyle w:val="85"/>
              <w:keepNext w:val="0"/>
              <w:keepLines w:val="0"/>
              <w:widowControl/>
              <w:suppressLineNumbers w:val="0"/>
              <w:ind w:left="720"/>
              <w:rPr>
                <w:rFonts w:hint="default"/>
              </w:rPr>
            </w:pPr>
            <w:r>
              <w:rPr>
                <w:rFonts w:hint="default"/>
                <w:lang w:val="en-US" w:eastAsia="zh-CN"/>
              </w:rPr>
              <w:t>Yes/No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FFFBBC">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160FA2">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3222BA">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9F1C93">
            <w:pPr>
              <w:pStyle w:val="85"/>
              <w:keepNext w:val="0"/>
              <w:keepLines w:val="0"/>
              <w:widowControl/>
              <w:suppressLineNumbers w:val="0"/>
              <w:ind w:left="720"/>
              <w:rPr>
                <w:rFonts w:hint="default"/>
              </w:rPr>
            </w:pPr>
            <w:r>
              <w:rPr>
                <w:rFonts w:hint="default"/>
                <w:lang w:val="en-US" w:eastAsia="zh-CN"/>
              </w:rPr>
              <w:t>9.7%</w:t>
            </w:r>
          </w:p>
        </w:tc>
      </w:tr>
      <w:tr w14:paraId="08105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323F761">
            <w:pPr>
              <w:pStyle w:val="85"/>
              <w:keepNext w:val="0"/>
              <w:keepLines w:val="0"/>
              <w:widowControl/>
              <w:suppressLineNumbers w:val="0"/>
              <w:ind w:left="720"/>
              <w:rPr>
                <w:rFonts w:hint="default"/>
              </w:rPr>
            </w:pPr>
            <w:r>
              <w:rPr>
                <w:rFonts w:hint="default"/>
                <w:lang w:val="en-US" w:eastAsia="zh-CN"/>
              </w:rPr>
              <w:t>Attribute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8E6D3D">
            <w:pPr>
              <w:pStyle w:val="85"/>
              <w:keepNext w:val="0"/>
              <w:keepLines w:val="0"/>
              <w:widowControl/>
              <w:suppressLineNumbers w:val="0"/>
              <w:ind w:left="720"/>
              <w:rPr>
                <w:rFonts w:hint="default"/>
              </w:rPr>
            </w:pPr>
            <w:r>
              <w:rPr>
                <w:rFonts w:hint="default"/>
                <w:lang w:val="en-US" w:eastAsia="zh-CN"/>
              </w:rPr>
              <w:t>0.7%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A1DCB82">
            <w:pPr>
              <w:pStyle w:val="85"/>
              <w:keepNext w:val="0"/>
              <w:keepLines w:val="0"/>
              <w:widowControl/>
              <w:suppressLineNumbers w:val="0"/>
              <w:ind w:left="720"/>
              <w:rPr>
                <w:rFonts w:hint="default"/>
              </w:rPr>
            </w:pPr>
            <w:r>
              <w:rPr>
                <w:rFonts w:hint="default"/>
                <w:lang w:val="en-US" w:eastAsia="zh-CN"/>
              </w:rPr>
              <w:t>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9D5A7F">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D784F4">
            <w:pPr>
              <w:pStyle w:val="85"/>
              <w:keepNext w:val="0"/>
              <w:keepLines w:val="0"/>
              <w:widowControl/>
              <w:suppressLineNumbers w:val="0"/>
              <w:ind w:left="720"/>
              <w:rPr>
                <w:rFonts w:hint="default"/>
              </w:rPr>
            </w:pPr>
            <w:r>
              <w:rPr>
                <w:rFonts w:hint="default"/>
                <w:lang w:val="en-US" w:eastAsia="zh-CN"/>
              </w:rPr>
              <w:t>9.0%</w:t>
            </w:r>
          </w:p>
        </w:tc>
      </w:tr>
      <w:tr w14:paraId="3B62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BD5C684">
            <w:pPr>
              <w:pStyle w:val="85"/>
              <w:keepNext w:val="0"/>
              <w:keepLines w:val="0"/>
              <w:widowControl/>
              <w:suppressLineNumbers w:val="0"/>
              <w:ind w:left="720"/>
              <w:rPr>
                <w:rFonts w:hint="default"/>
              </w:rPr>
            </w:pPr>
            <w:r>
              <w:rPr>
                <w:rFonts w:hint="default"/>
                <w:lang w:val="en-US" w:eastAsia="zh-CN"/>
              </w:rPr>
              <w:t>Counting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160899">
            <w:pPr>
              <w:pStyle w:val="85"/>
              <w:keepNext w:val="0"/>
              <w:keepLines w:val="0"/>
              <w:widowControl/>
              <w:suppressLineNumbers w:val="0"/>
              <w:ind w:left="720"/>
              <w:rPr>
                <w:rFonts w:hint="default"/>
              </w:rPr>
            </w:pPr>
            <w:r>
              <w:rPr>
                <w:rFonts w:hint="default"/>
                <w:lang w:val="en-US" w:eastAsia="zh-CN"/>
              </w:rPr>
              <w:t>1.7%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A73F95">
            <w:pPr>
              <w:pStyle w:val="85"/>
              <w:keepNext w:val="0"/>
              <w:keepLines w:val="0"/>
              <w:widowControl/>
              <w:suppressLineNumbers w:val="0"/>
              <w:ind w:left="720"/>
              <w:rPr>
                <w:rFonts w:hint="default"/>
              </w:rPr>
            </w:pPr>
            <w:r>
              <w:rPr>
                <w:rFonts w:hint="default"/>
                <w:lang w:val="en-US" w:eastAsia="zh-CN"/>
              </w:rPr>
              <w:t>3.3%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5A70B8">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FAA568">
            <w:pPr>
              <w:pStyle w:val="85"/>
              <w:keepNext w:val="0"/>
              <w:keepLines w:val="0"/>
              <w:widowControl/>
              <w:suppressLineNumbers w:val="0"/>
              <w:ind w:left="720"/>
              <w:rPr>
                <w:rFonts w:hint="default"/>
              </w:rPr>
            </w:pPr>
            <w:r>
              <w:rPr>
                <w:rFonts w:hint="default"/>
                <w:lang w:val="en-US" w:eastAsia="zh-CN"/>
              </w:rPr>
              <w:t>3.3%</w:t>
            </w:r>
          </w:p>
        </w:tc>
      </w:tr>
      <w:tr w14:paraId="69AB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F10DE96">
            <w:pPr>
              <w:pStyle w:val="85"/>
              <w:keepNext w:val="0"/>
              <w:keepLines w:val="0"/>
              <w:widowControl/>
              <w:suppressLineNumbers w:val="0"/>
              <w:ind w:left="720"/>
              <w:rPr>
                <w:rFonts w:hint="default"/>
              </w:rPr>
            </w:pPr>
            <w:r>
              <w:rPr>
                <w:rFonts w:hint="default"/>
                <w:lang w:val="en-US" w:eastAsia="zh-CN"/>
              </w:rPr>
              <w:t>Spatial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545756">
            <w:pPr>
              <w:pStyle w:val="85"/>
              <w:keepNext w:val="0"/>
              <w:keepLines w:val="0"/>
              <w:widowControl/>
              <w:suppressLineNumbers w:val="0"/>
              <w:ind w:left="720"/>
              <w:rPr>
                <w:rFonts w:hint="default"/>
              </w:rPr>
            </w:pPr>
            <w:r>
              <w:rPr>
                <w:rFonts w:hint="default"/>
                <w:lang w:val="en-US" w:eastAsia="zh-CN"/>
              </w:rPr>
              <w:t>0.3%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A82CA2">
            <w:pPr>
              <w:pStyle w:val="85"/>
              <w:keepNext w:val="0"/>
              <w:keepLines w:val="0"/>
              <w:widowControl/>
              <w:suppressLineNumbers w:val="0"/>
              <w:ind w:left="720"/>
              <w:rPr>
                <w:rFonts w:hint="default"/>
              </w:rPr>
            </w:pPr>
            <w:r>
              <w:rPr>
                <w:rFonts w:hint="default"/>
                <w:lang w:val="en-US" w:eastAsia="zh-CN"/>
              </w:rPr>
              <w:t>2.7%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DD3A4B">
            <w:pPr>
              <w:pStyle w:val="85"/>
              <w:keepNext w:val="0"/>
              <w:keepLines w:val="0"/>
              <w:widowControl/>
              <w:suppressLineNumbers w:val="0"/>
              <w:ind w:left="720"/>
              <w:rPr>
                <w:rFonts w:hint="default"/>
              </w:rPr>
            </w:pPr>
            <w:r>
              <w:rPr>
                <w:rFonts w:hint="default"/>
                <w:lang w:val="en-US" w:eastAsia="zh-CN"/>
              </w:rPr>
              <w:t>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D9C626">
            <w:pPr>
              <w:pStyle w:val="85"/>
              <w:keepNext w:val="0"/>
              <w:keepLines w:val="0"/>
              <w:widowControl/>
              <w:suppressLineNumbers w:val="0"/>
              <w:ind w:left="720"/>
              <w:rPr>
                <w:rFonts w:hint="default"/>
              </w:rPr>
            </w:pPr>
            <w:r>
              <w:rPr>
                <w:rFonts w:hint="default"/>
                <w:lang w:val="en-US" w:eastAsia="zh-CN"/>
              </w:rPr>
              <w:t>2.0%</w:t>
            </w:r>
          </w:p>
        </w:tc>
      </w:tr>
    </w:tbl>
    <w:p w14:paraId="53C25C48">
      <w:pPr>
        <w:pStyle w:val="85"/>
        <w:keepNext w:val="0"/>
        <w:keepLines w:val="0"/>
        <w:widowControl/>
        <w:suppressLineNumbers w:val="0"/>
        <w:ind w:left="720"/>
        <w:rPr>
          <w:rFonts w:hint="default"/>
        </w:rPr>
      </w:pPr>
      <w:r>
        <w:rPr>
          <w:rFonts w:hint="default"/>
        </w:rPr>
        <w:t>Bài nói:</w:t>
      </w:r>
    </w:p>
    <w:p w14:paraId="5AE6E49C">
      <w:pPr>
        <w:pStyle w:val="85"/>
        <w:keepNext w:val="0"/>
        <w:keepLines w:val="0"/>
        <w:widowControl/>
        <w:suppressLineNumbers w:val="0"/>
        <w:ind w:left="720"/>
        <w:rPr>
          <w:rFonts w:hint="default"/>
        </w:rPr>
      </w:pPr>
      <w:r>
        <w:rPr>
          <w:rFonts w:hint="default"/>
        </w:rPr>
        <w:t>"Đây là bảng kết quả tổng hợp. Nhìn vào bảng trên, ta thấy rõ sự phân hóa. B1 Zero-shot gần như không hoạt động. A1 và A2 đạt mức khá với BLEU trên 0.17, nhưng Exact Match rất thấp do mô hình tự xây dựng khó sinh đúng từng chữ. B2 Fine-tuned vượt trội hoàn toàn, đặc biệt ở Recognition đạt 68.3 phần trăm.</w:t>
      </w:r>
    </w:p>
    <w:p w14:paraId="238871B8">
      <w:pPr>
        <w:pStyle w:val="85"/>
        <w:keepNext w:val="0"/>
        <w:keepLines w:val="0"/>
        <w:widowControl/>
        <w:suppressLineNumbers w:val="0"/>
        <w:ind w:left="720"/>
        <w:rPr>
          <w:rFonts w:hint="default"/>
        </w:rPr>
      </w:pPr>
      <w:r>
        <w:rPr>
          <w:rFonts w:hint="default"/>
        </w:rPr>
        <w:t>Nhìn vào bảng dưới theo loại câu hỏi, A1 và A2 chỉ mạnh ở Recognition nhưng hoàn toàn bất lực với Yes/No. B2 là mô hình duy nhất có thể xử lý được cả 5 loại câu hỏi. Tuy nhiên câu hỏi Counting và Spatial vẫn là thách thức lớn cho tất cả mô hình.</w:t>
      </w:r>
    </w:p>
    <w:p w14:paraId="4E6A8BF2">
      <w:pPr>
        <w:pStyle w:val="85"/>
        <w:keepNext w:val="0"/>
        <w:keepLines w:val="0"/>
        <w:widowControl/>
        <w:suppressLineNumbers w:val="0"/>
        <w:ind w:left="720"/>
        <w:rPr>
          <w:rFonts w:hint="default"/>
        </w:rPr>
      </w:pPr>
      <w:r>
        <w:rPr>
          <w:rFonts w:hint="default"/>
        </w:rPr>
        <w:t>Kết luận từ bảng này: Transformer Decoder (A2) luôn tốt hơn LSTM (A1). Fine-tuning (B2) luôn tốt hơn Zero-shot (B1). Mô hình pretrained fine-tuned (B2) vượt xa mô hình tự xây dựng (A1, A2)."</w:t>
      </w:r>
    </w:p>
    <w:p w14:paraId="1D481E21">
      <w:pPr>
        <w:pStyle w:val="85"/>
        <w:keepNext w:val="0"/>
        <w:keepLines w:val="0"/>
        <w:widowControl/>
        <w:suppressLineNumbers w:val="0"/>
        <w:ind w:left="720"/>
        <w:rPr>
          <w:rFonts w:hint="default"/>
        </w:rPr>
      </w:pPr>
      <w:r>
        <w:rPr>
          <w:rFonts w:hint="default"/>
        </w:rPr>
        <w:t>SLIDE 10: ĐÁNH GIÁ BẰNG LLM-AS-A-JUDGE</w:t>
      </w:r>
    </w:p>
    <w:p w14:paraId="77B32F95">
      <w:pPr>
        <w:pStyle w:val="85"/>
        <w:keepNext w:val="0"/>
        <w:keepLines w:val="0"/>
        <w:widowControl/>
        <w:suppressLineNumbers w:val="0"/>
        <w:ind w:left="720"/>
        <w:rPr>
          <w:rFonts w:hint="default"/>
        </w:rPr>
      </w:pPr>
      <w:r>
        <w:rPr>
          <w:rFonts w:hint="default"/>
        </w:rPr>
        <w:t>Nội dung slide:</w:t>
      </w:r>
    </w:p>
    <w:p w14:paraId="3BF01975">
      <w:pPr>
        <w:pStyle w:val="85"/>
        <w:keepNext w:val="0"/>
        <w:keepLines w:val="0"/>
        <w:widowControl/>
        <w:suppressLineNumbers w:val="0"/>
        <w:ind w:left="720"/>
        <w:rPr>
          <w:rFonts w:hint="default"/>
        </w:rPr>
      </w:pPr>
      <w:r>
        <w:rPr>
          <w:rFonts w:hint="default"/>
        </w:rPr>
        <w:t>Vấn đề: Exact Match quá cứng nhắc, "màu đỏ cam" vs "màu cam đỏ" bị tính sai</w:t>
      </w:r>
    </w:p>
    <w:p w14:paraId="44DE9A78">
      <w:pPr>
        <w:pStyle w:val="85"/>
        <w:keepNext w:val="0"/>
        <w:keepLines w:val="0"/>
        <w:widowControl/>
        <w:suppressLineNumbers w:val="0"/>
        <w:ind w:left="720"/>
        <w:rPr>
          <w:rFonts w:hint="default"/>
        </w:rPr>
      </w:pPr>
      <w:r>
        <w:rPr>
          <w:rFonts w:hint="default"/>
        </w:rPr>
        <w:t>Giải pháp: Dùng Gemini API làm giám khảo</w:t>
      </w:r>
    </w:p>
    <w:p w14:paraId="34FFC482">
      <w:pPr>
        <w:pStyle w:val="85"/>
        <w:keepNext w:val="0"/>
        <w:keepLines w:val="0"/>
        <w:widowControl/>
        <w:suppressLineNumbers w:val="0"/>
        <w:ind w:left="720"/>
        <w:rPr>
          <w:rFonts w:hint="default"/>
        </w:rPr>
      </w:pPr>
      <w:r>
        <w:rPr>
          <w:rFonts w:hint="default"/>
        </w:rPr>
        <w:t>Cách thức: Gửi câu hỏi + câu trả lời gốc + câu trả lời mô hình cho LLM chấm điểm 0.0 đến 1.0</w:t>
      </w:r>
    </w:p>
    <w:p w14:paraId="0933B18E">
      <w:pPr>
        <w:pStyle w:val="85"/>
        <w:keepNext w:val="0"/>
        <w:keepLines w:val="0"/>
        <w:widowControl/>
        <w:suppressLineNumbers w:val="0"/>
        <w:ind w:left="720"/>
        <w:rPr>
          <w:rFonts w:hint="default"/>
        </w:rPr>
      </w:pPr>
      <w:r>
        <w:rPr>
          <w:rFonts w:hint="default"/>
        </w:rPr>
        <w:t>Chạy trên 50 mẫu test cho cả 4 mô hình</w:t>
      </w:r>
    </w:p>
    <w:p w14:paraId="03DB5E3F">
      <w:pPr>
        <w:pStyle w:val="85"/>
        <w:keepNext w:val="0"/>
        <w:keepLines w:val="0"/>
        <w:widowControl/>
        <w:suppressLineNumbers w:val="0"/>
        <w:ind w:left="720"/>
        <w:rPr>
          <w:rFonts w:hint="default"/>
        </w:rPr>
      </w:pPr>
      <w:r>
        <w:rPr>
          <w:rFonts w:hint="default"/>
        </w:rPr>
        <w:t>Kết quả: B2 có điểm LLM-judge cao nhất, các câu trả lời đồng nghĩa được công nhận</w:t>
      </w:r>
    </w:p>
    <w:p w14:paraId="243F4D00">
      <w:pPr>
        <w:pStyle w:val="85"/>
        <w:keepNext w:val="0"/>
        <w:keepLines w:val="0"/>
        <w:widowControl/>
        <w:suppressLineNumbers w:val="0"/>
        <w:ind w:left="720"/>
        <w:rPr>
          <w:rFonts w:hint="default"/>
        </w:rPr>
      </w:pPr>
      <w:r>
        <w:rPr>
          <w:rFonts w:hint="default"/>
        </w:rPr>
        <w:t>Bài nói:</w:t>
      </w:r>
    </w:p>
    <w:p w14:paraId="4876CEFD">
      <w:pPr>
        <w:pStyle w:val="85"/>
        <w:keepNext w:val="0"/>
        <w:keepLines w:val="0"/>
        <w:widowControl/>
        <w:suppressLineNumbers w:val="0"/>
        <w:ind w:left="720"/>
        <w:rPr>
          <w:rFonts w:hint="default"/>
        </w:rPr>
      </w:pPr>
      <w:r>
        <w:rPr>
          <w:rFonts w:hint="default"/>
        </w:rPr>
        <w:t>"Ngoài các metric truyền thống, nhóm còn triển khai phương pháp LLM-as-a-judge theo yêu cầu của đề bài. Lý do là các công thức truyền thống rất cứng nhắc. Ví dụ mô hình trả lời màu đỏ cam trong khi nhãn gốc là màu cam đỏ, hai câu này nghĩa giống nhau nhưng Exact Match sẽ gạch bỏ là sai.</w:t>
      </w:r>
    </w:p>
    <w:p w14:paraId="5CE68E67">
      <w:pPr>
        <w:pStyle w:val="85"/>
        <w:keepNext w:val="0"/>
        <w:keepLines w:val="0"/>
        <w:widowControl/>
        <w:suppressLineNumbers w:val="0"/>
        <w:ind w:left="720"/>
        <w:rPr>
          <w:rFonts w:hint="default"/>
        </w:rPr>
      </w:pPr>
      <w:r>
        <w:rPr>
          <w:rFonts w:hint="default"/>
        </w:rPr>
        <w:t>Nhóm viết code gọi Gemini API, gửi câu hỏi cùng câu trả lời gốc và câu trả lời của mô hình, yêu cầu Gemini đóng vai giám khảo chấm điểm từ 0.0 đến 1.0 dựa trên tính hợp lý ngữ nghĩa. Nhóm chạy trên 50 mẫu test cho cả 4 mô hình.</w:t>
      </w:r>
    </w:p>
    <w:p w14:paraId="2CE06E02">
      <w:pPr>
        <w:pStyle w:val="85"/>
        <w:keepNext w:val="0"/>
        <w:keepLines w:val="0"/>
        <w:widowControl/>
        <w:suppressLineNumbers w:val="0"/>
        <w:ind w:left="720"/>
        <w:rPr>
          <w:rFonts w:hint="default"/>
        </w:rPr>
      </w:pPr>
      <w:r>
        <w:rPr>
          <w:rFonts w:hint="default"/>
        </w:rPr>
        <w:t>Kết quả cho thấy B2 đạt điểm LLM-judge cao nhất, những câu trả lời mà Exact Match đánh trượt nhưng thực ra đúng nghĩa đều được LLM công nhận. Phương pháp này giúp đánh giá chất lượng mô hình sát với đánh giá của con người hơn nhiều so với chỉ dựa vào rule-based metrics."</w:t>
      </w:r>
    </w:p>
    <w:p w14:paraId="772DD173">
      <w:pPr>
        <w:pStyle w:val="85"/>
        <w:keepNext w:val="0"/>
        <w:keepLines w:val="0"/>
        <w:widowControl/>
        <w:suppressLineNumbers w:val="0"/>
        <w:ind w:left="720"/>
        <w:rPr>
          <w:rFonts w:hint="default"/>
        </w:rPr>
      </w:pPr>
      <w:r>
        <w:rPr>
          <w:rFonts w:hint="default"/>
        </w:rPr>
        <w:t>SLIDE 11: HỌC TĂNG CƯỜNG - DPO VÀ DỮ LIỆU SỞ THÍCH</w:t>
      </w:r>
    </w:p>
    <w:p w14:paraId="2990E254">
      <w:pPr>
        <w:pStyle w:val="85"/>
        <w:keepNext w:val="0"/>
        <w:keepLines w:val="0"/>
        <w:widowControl/>
        <w:suppressLineNumbers w:val="0"/>
        <w:ind w:left="720"/>
        <w:rPr>
          <w:rFonts w:hint="default"/>
        </w:rPr>
      </w:pPr>
      <w:r>
        <w:rPr>
          <w:rFonts w:hint="default"/>
        </w:rPr>
        <w:t>Nội dung slide:</w:t>
      </w:r>
    </w:p>
    <w:p w14:paraId="04082E52">
      <w:pPr>
        <w:pStyle w:val="85"/>
        <w:keepNext w:val="0"/>
        <w:keepLines w:val="0"/>
        <w:widowControl/>
        <w:suppressLineNumbers w:val="0"/>
        <w:ind w:left="720"/>
        <w:rPr>
          <w:rFonts w:hint="default"/>
        </w:rPr>
      </w:pPr>
      <w:r>
        <w:rPr>
          <w:rFonts w:hint="default"/>
        </w:rPr>
        <w:t>Vấn đề của SFT: Vẫn còn ảo giác (Hallucination)</w:t>
      </w:r>
    </w:p>
    <w:p w14:paraId="2702A80C">
      <w:pPr>
        <w:pStyle w:val="85"/>
        <w:keepNext w:val="0"/>
        <w:keepLines w:val="0"/>
        <w:widowControl/>
        <w:suppressLineNumbers w:val="0"/>
        <w:ind w:left="720"/>
        <w:rPr>
          <w:rFonts w:hint="default"/>
        </w:rPr>
      </w:pPr>
      <w:r>
        <w:rPr>
          <w:rFonts w:hint="default"/>
        </w:rPr>
        <w:t>DPO (Direct Preference Optimization): Không cần Reward Model</w:t>
      </w:r>
    </w:p>
    <w:p w14:paraId="48CA7767">
      <w:pPr>
        <w:pStyle w:val="85"/>
        <w:keepNext w:val="0"/>
        <w:keepLines w:val="0"/>
        <w:widowControl/>
        <w:suppressLineNumbers w:val="0"/>
        <w:ind w:left="720"/>
        <w:rPr>
          <w:rFonts w:hint="default"/>
        </w:rPr>
      </w:pPr>
      <w:r>
        <w:rPr>
          <w:rFonts w:hint="default"/>
        </w:rPr>
        <w:t>Dữ liệu Preference: Dùng Gemini API sinh 150 cặp (Chosen vs Rejected)</w:t>
      </w:r>
    </w:p>
    <w:p w14:paraId="40FEC6C7">
      <w:pPr>
        <w:pStyle w:val="85"/>
        <w:keepNext w:val="0"/>
        <w:keepLines w:val="0"/>
        <w:widowControl/>
        <w:suppressLineNumbers w:val="0"/>
        <w:ind w:left="720"/>
        <w:rPr>
          <w:rFonts w:hint="default"/>
        </w:rPr>
      </w:pPr>
      <w:r>
        <w:rPr>
          <w:rFonts w:hint="default"/>
        </w:rPr>
        <w:t>Bài nói:</w:t>
      </w:r>
    </w:p>
    <w:p w14:paraId="2D5A6ED9">
      <w:pPr>
        <w:pStyle w:val="85"/>
        <w:keepNext w:val="0"/>
        <w:keepLines w:val="0"/>
        <w:widowControl/>
        <w:suppressLineNumbers w:val="0"/>
        <w:ind w:left="720"/>
        <w:rPr>
          <w:rFonts w:hint="default"/>
        </w:rPr>
      </w:pPr>
      <w:r>
        <w:rPr>
          <w:rFonts w:hint="default"/>
        </w:rPr>
        <w:t>"Mặc dù B2 đạt điểm cao nhất, nó vẫn thỉnh thoảng mắc lỗi ảo giác. Ví dụ hỏi Có bao nhiêu con tôm, nó có thể trả lời một số sai hoặc bùa đại một đặc điểm không có trong ảnh. Để tinh chỉnh hành vi của mô hình cho sát với mong muốn của con người hơn, nhóm quyết định áp dụng Học tăng cường với thuật toán DPO.</w:t>
      </w:r>
    </w:p>
    <w:p w14:paraId="5EEEDE0A">
      <w:pPr>
        <w:pStyle w:val="85"/>
        <w:keepNext w:val="0"/>
        <w:keepLines w:val="0"/>
        <w:widowControl/>
        <w:suppressLineNumbers w:val="0"/>
        <w:ind w:left="720"/>
        <w:rPr>
          <w:rFonts w:hint="default"/>
        </w:rPr>
      </w:pPr>
      <w:r>
        <w:rPr>
          <w:rFonts w:hint="default"/>
        </w:rPr>
        <w:t>DPO là một phương pháp hiện đại hơn RLHF truyền thống. Thay vì phải huấn luyện một Reward Model trung gian rồi dùng PPO để tối ưu, DPO tối ưu trực tiếp từ dữ liệu sở thích mà không cần bước trung gian đó. Điều này tiết kiệm rất nhiều tài nguyên tính toán.</w:t>
      </w:r>
    </w:p>
    <w:p w14:paraId="10DBD44B">
      <w:pPr>
        <w:pStyle w:val="85"/>
        <w:keepNext w:val="0"/>
        <w:keepLines w:val="0"/>
        <w:widowControl/>
        <w:suppressLineNumbers w:val="0"/>
        <w:ind w:left="720"/>
        <w:rPr>
          <w:rFonts w:hint="default"/>
        </w:rPr>
      </w:pPr>
      <w:r>
        <w:rPr>
          <w:rFonts w:hint="default"/>
        </w:rPr>
        <w:t>Về dữ liệu, nhóm cần tạo ra các cặp gồm một câu trả lời tốt và một câu trả lời xấu. Nhóm đã viết code gọi Gemini API, gửi câu hỏi gốc kèm câu trả lời đúng, và yêu cầu Gemini sinh ra một câu trả lời sai nhưng vẫn đúng ngữ pháp tiếng Việt. Ví dụ câu đúng là Có hai con tôm thì câu sai có thể là Có năm con tôm. Câu sai phải nghe tự nhiên nhưng nội dung mâu thuẫn với thực tế trong ảnh. Nhóm thu được 150 cặp dữ liệu sở thích để huấn luyện DPO."</w:t>
      </w:r>
    </w:p>
    <w:p w14:paraId="0DEBD425">
      <w:pPr>
        <w:pStyle w:val="85"/>
        <w:keepNext w:val="0"/>
        <w:keepLines w:val="0"/>
        <w:widowControl/>
        <w:suppressLineNumbers w:val="0"/>
        <w:ind w:left="720"/>
        <w:rPr>
          <w:rFonts w:hint="default"/>
        </w:rPr>
      </w:pPr>
      <w:r>
        <w:rPr>
          <w:rFonts w:hint="default"/>
        </w:rPr>
        <w:t>SLIDE 12: CẠM BẪY - TRÀN BỘ NHỚ VÀ REWARD HACKING</w:t>
      </w:r>
    </w:p>
    <w:p w14:paraId="0314EBA7">
      <w:pPr>
        <w:pStyle w:val="85"/>
        <w:keepNext w:val="0"/>
        <w:keepLines w:val="0"/>
        <w:widowControl/>
        <w:suppressLineNumbers w:val="0"/>
        <w:ind w:left="720"/>
        <w:rPr>
          <w:rFonts w:hint="default"/>
        </w:rPr>
      </w:pPr>
      <w:r>
        <w:rPr>
          <w:rFonts w:hint="default"/>
        </w:rPr>
        <w:t>Nội dung slide:</w:t>
      </w:r>
    </w:p>
    <w:p w14:paraId="249841B2">
      <w:pPr>
        <w:pStyle w:val="85"/>
        <w:keepNext w:val="0"/>
        <w:keepLines w:val="0"/>
        <w:widowControl/>
        <w:suppressLineNumbers w:val="0"/>
        <w:ind w:left="720"/>
        <w:rPr>
          <w:rFonts w:hint="default"/>
        </w:rPr>
      </w:pPr>
      <w:r>
        <w:rPr>
          <w:rFonts w:hint="default"/>
        </w:rPr>
        <w:t>Vấn đề 1: Tràn bộ nhớ (OOM) vì DPO cần 2 mô hình song song</w:t>
      </w:r>
    </w:p>
    <w:p w14:paraId="7DE66D65">
      <w:pPr>
        <w:pStyle w:val="85"/>
        <w:keepNext w:val="0"/>
        <w:keepLines w:val="0"/>
        <w:widowControl/>
        <w:suppressLineNumbers w:val="0"/>
        <w:ind w:left="720"/>
        <w:rPr>
          <w:rFonts w:hint="default"/>
        </w:rPr>
      </w:pPr>
      <w:r>
        <w:rPr>
          <w:rFonts w:hint="default"/>
        </w:rPr>
        <w:t>Giải pháp: Giữ Reference Model trên CPU</w:t>
      </w:r>
    </w:p>
    <w:p w14:paraId="6885D529">
      <w:pPr>
        <w:pStyle w:val="85"/>
        <w:keepNext w:val="0"/>
        <w:keepLines w:val="0"/>
        <w:widowControl/>
        <w:suppressLineNumbers w:val="0"/>
        <w:ind w:left="720"/>
        <w:rPr>
          <w:rFonts w:hint="default"/>
        </w:rPr>
      </w:pPr>
      <w:r>
        <w:rPr>
          <w:rFonts w:hint="default"/>
        </w:rPr>
        <w:t>Vấn đề 2: Reward Hacking và Catastrophic Forgetting</w:t>
      </w:r>
    </w:p>
    <w:p w14:paraId="430FDD79">
      <w:pPr>
        <w:pStyle w:val="85"/>
        <w:keepNext w:val="0"/>
        <w:keepLines w:val="0"/>
        <w:widowControl/>
        <w:suppressLineNumbers w:val="0"/>
        <w:ind w:left="720"/>
        <w:rPr>
          <w:rFonts w:hint="default"/>
        </w:rPr>
      </w:pPr>
      <w:r>
        <w:rPr>
          <w:rFonts w:hint="default"/>
        </w:rPr>
        <w:t>Loss giảm đẹp nhưng mô hình chỉ sinh từ cụt lủn</w:t>
      </w:r>
    </w:p>
    <w:p w14:paraId="52466B33">
      <w:pPr>
        <w:pStyle w:val="85"/>
        <w:keepNext w:val="0"/>
        <w:keepLines w:val="0"/>
        <w:widowControl/>
        <w:suppressLineNumbers w:val="0"/>
        <w:ind w:left="720"/>
        <w:rPr>
          <w:rFonts w:hint="default"/>
        </w:rPr>
      </w:pPr>
      <w:r>
        <w:rPr>
          <w:rFonts w:hint="default"/>
        </w:rPr>
        <w:t>Nguyên nhân: Length Bias - tính trung bình theo số token</w:t>
      </w:r>
    </w:p>
    <w:p w14:paraId="3C88D93B">
      <w:pPr>
        <w:pStyle w:val="85"/>
        <w:keepNext w:val="0"/>
        <w:keepLines w:val="0"/>
        <w:widowControl/>
        <w:suppressLineNumbers w:val="0"/>
        <w:ind w:left="720"/>
        <w:rPr>
          <w:rFonts w:hint="default"/>
        </w:rPr>
      </w:pPr>
      <w:r>
        <w:rPr>
          <w:rFonts w:hint="default"/>
        </w:rPr>
        <w:t>Mô hình hack: trả lời ngắn để giảm sai số</w:t>
      </w:r>
    </w:p>
    <w:p w14:paraId="52839D1E">
      <w:pPr>
        <w:pStyle w:val="85"/>
        <w:keepNext w:val="0"/>
        <w:keepLines w:val="0"/>
        <w:widowControl/>
        <w:suppressLineNumbers w:val="0"/>
        <w:ind w:left="720"/>
        <w:rPr>
          <w:rFonts w:hint="default"/>
        </w:rPr>
      </w:pPr>
      <w:r>
        <w:rPr>
          <w:rFonts w:hint="default"/>
        </w:rPr>
        <w:t>Bài nói:</w:t>
      </w:r>
    </w:p>
    <w:p w14:paraId="28472780">
      <w:pPr>
        <w:pStyle w:val="85"/>
        <w:keepNext w:val="0"/>
        <w:keepLines w:val="0"/>
        <w:widowControl/>
        <w:suppressLineNumbers w:val="0"/>
        <w:ind w:left="720"/>
        <w:rPr>
          <w:rFonts w:hint="default"/>
        </w:rPr>
      </w:pPr>
      <w:r>
        <w:rPr>
          <w:rFonts w:hint="default"/>
        </w:rPr>
        <w:t>"Khi huấn luyện DPO, nhóm đối diện với hai cạm bẫy kỹ thuật rất nguy hiểm.</w:t>
      </w:r>
    </w:p>
    <w:p w14:paraId="24F5F0B7">
      <w:pPr>
        <w:pStyle w:val="85"/>
        <w:keepNext w:val="0"/>
        <w:keepLines w:val="0"/>
        <w:widowControl/>
        <w:suppressLineNumbers w:val="0"/>
        <w:ind w:left="720"/>
        <w:rPr>
          <w:rFonts w:hint="default"/>
        </w:rPr>
      </w:pPr>
      <w:r>
        <w:rPr>
          <w:rFonts w:hint="default"/>
        </w:rPr>
        <w:t>Cạm bẫy đầu tiên là Tràn bộ nhớ. Thuật toán DPO yêu cầu chạy đồng thời hai mô hình: Policy và Reference. Trên GPU 4GB thì không đủ cho cả hai. Nhóm giải quyết bằng cách lập trình ép Reference Model nằm chờ trên CPU, và chỉ luân chuyển từng batch nhỏ sang GPU ở chính xác khoảnh khắc cần tính toán xác suất.</w:t>
      </w:r>
    </w:p>
    <w:p w14:paraId="60F47E44">
      <w:pPr>
        <w:pStyle w:val="85"/>
        <w:keepNext w:val="0"/>
        <w:keepLines w:val="0"/>
        <w:widowControl/>
        <w:suppressLineNumbers w:val="0"/>
        <w:ind w:left="720"/>
        <w:rPr>
          <w:rFonts w:hint="default"/>
        </w:rPr>
      </w:pPr>
      <w:r>
        <w:rPr>
          <w:rFonts w:hint="default"/>
        </w:rPr>
        <w:t>Cạm bẫy thứ hai nghiêm trọng hơn nhiều: Reward Hacking. Khi nhóm chạy xong DPO lần đầu, nhìn vào log thấy Loss giảm cực đẹp, Margin tăng, mọi thứ có vẻ hoàn hảo. Nhưng khi mang mô hình ra suy luận thực tế, kết quả là thảm họa. Thay vì trả lời đầy đủ như Có hai con tôm trong bát, nó chỉ nhả ra đúng một chữ Hai. Hỏi món này là gì, nó chỉ trả lời Bánh.</w:t>
      </w:r>
    </w:p>
    <w:p w14:paraId="21373DC4">
      <w:pPr>
        <w:pStyle w:val="85"/>
        <w:keepNext w:val="0"/>
        <w:keepLines w:val="0"/>
        <w:widowControl/>
        <w:suppressLineNumbers w:val="0"/>
        <w:ind w:left="720"/>
        <w:rPr>
          <w:rFonts w:hint="default"/>
        </w:rPr>
      </w:pPr>
      <w:r>
        <w:rPr>
          <w:rFonts w:hint="default"/>
        </w:rPr>
        <w:t>Nhóm mất rất nhiều thời gian phân tích và phát hiện nguyên nhân gốc rễ là Length Bias. Vì mã nguồn ban đầu tính trung bình log-probability theo độ dài câu, mô hình AI đã phát hiện ra một đường tắt: Trả lời càng ngắn thì số token ít, sai số tích lũy thấp, KL Penalty thấp. Nó đã tự động phá vỡ toàn bộ ngữ pháp tiếng Việt để tối thiểu hóa hàm Loss. Đây chính là hiện tượng Reward Hacking kinh điển trong Học tăng cường."</w:t>
      </w:r>
    </w:p>
    <w:p w14:paraId="3FBAD851">
      <w:pPr>
        <w:pStyle w:val="85"/>
        <w:keepNext w:val="0"/>
        <w:keepLines w:val="0"/>
        <w:widowControl/>
        <w:suppressLineNumbers w:val="0"/>
        <w:ind w:left="720"/>
        <w:rPr>
          <w:rFonts w:hint="default"/>
        </w:rPr>
      </w:pPr>
      <w:r>
        <w:rPr>
          <w:rFonts w:hint="default"/>
        </w:rPr>
        <w:t>SLIDE 13: CHIẾN LƯỢC TỐI ƯU DPO V3</w:t>
      </w:r>
    </w:p>
    <w:p w14:paraId="553A5181">
      <w:pPr>
        <w:pStyle w:val="85"/>
        <w:keepNext w:val="0"/>
        <w:keepLines w:val="0"/>
        <w:widowControl/>
        <w:suppressLineNumbers w:val="0"/>
        <w:ind w:left="720"/>
        <w:rPr>
          <w:rFonts w:hint="default"/>
        </w:rPr>
      </w:pPr>
      <w:r>
        <w:rPr>
          <w:rFonts w:hint="default"/>
        </w:rPr>
        <w:t>Nội dung slide:</w:t>
      </w:r>
    </w:p>
    <w:p w14:paraId="4463460F">
      <w:pPr>
        <w:pStyle w:val="85"/>
        <w:keepNext w:val="0"/>
        <w:keepLines w:val="0"/>
        <w:widowControl/>
        <w:suppressLineNumbers w:val="0"/>
        <w:ind w:left="720"/>
        <w:rPr>
          <w:rFonts w:hint="default"/>
        </w:rPr>
      </w:pPr>
      <w:r>
        <w:rPr>
          <w:rFonts w:hint="default"/>
        </w:rPr>
        <w:t>Giải pháp 1: Sửa hàm tính xác suất từ Mean sang Sum + Padding Mask</w:t>
      </w:r>
    </w:p>
    <w:p w14:paraId="55BF4CDD">
      <w:pPr>
        <w:pStyle w:val="85"/>
        <w:keepNext w:val="0"/>
        <w:keepLines w:val="0"/>
        <w:widowControl/>
        <w:suppressLineNumbers w:val="0"/>
        <w:ind w:left="720"/>
        <w:rPr>
          <w:rFonts w:hint="default"/>
        </w:rPr>
      </w:pPr>
      <w:r>
        <w:rPr>
          <w:rFonts w:hint="default"/>
        </w:rPr>
        <w:t>Giải pháp 2: Tăng hệ số phạt KL (Beta = 0.7)</w:t>
      </w:r>
    </w:p>
    <w:p w14:paraId="66BE9909">
      <w:pPr>
        <w:pStyle w:val="85"/>
        <w:keepNext w:val="0"/>
        <w:keepLines w:val="0"/>
        <w:widowControl/>
        <w:suppressLineNumbers w:val="0"/>
        <w:ind w:left="720"/>
        <w:rPr>
          <w:rFonts w:hint="default"/>
        </w:rPr>
      </w:pPr>
      <w:r>
        <w:rPr>
          <w:rFonts w:hint="default"/>
        </w:rPr>
        <w:t>Giải pháp 3 (Cốt lõi): Mix SFT Loss (Alpha = 0.3)</w:t>
      </w:r>
    </w:p>
    <w:p w14:paraId="053E844E">
      <w:pPr>
        <w:pStyle w:val="85"/>
        <w:keepNext w:val="0"/>
        <w:keepLines w:val="0"/>
        <w:widowControl/>
        <w:suppressLineNumbers w:val="0"/>
        <w:ind w:left="720"/>
        <w:rPr>
          <w:rFonts w:hint="default"/>
        </w:rPr>
      </w:pPr>
      <w:r>
        <w:rPr>
          <w:rFonts w:hint="default"/>
        </w:rPr>
        <w:t>Loss tổng = Loss DPO + 0.3 x Loss SFT</w:t>
      </w:r>
    </w:p>
    <w:p w14:paraId="12FD2B78">
      <w:pPr>
        <w:pStyle w:val="85"/>
        <w:keepNext w:val="0"/>
        <w:keepLines w:val="0"/>
        <w:widowControl/>
        <w:suppressLineNumbers w:val="0"/>
        <w:ind w:left="720"/>
        <w:rPr>
          <w:rFonts w:hint="default"/>
        </w:rPr>
      </w:pPr>
      <w:r>
        <w:rPr>
          <w:rFonts w:hint="default"/>
        </w:rPr>
        <w:t>Cosine Learning Rate Schedule</w:t>
      </w:r>
    </w:p>
    <w:p w14:paraId="3F2B919B">
      <w:pPr>
        <w:pStyle w:val="85"/>
        <w:keepNext w:val="0"/>
        <w:keepLines w:val="0"/>
        <w:widowControl/>
        <w:suppressLineNumbers w:val="0"/>
        <w:ind w:left="720"/>
        <w:rPr>
          <w:rFonts w:hint="default"/>
        </w:rPr>
      </w:pPr>
      <w:r>
        <w:rPr>
          <w:rFonts w:hint="default"/>
        </w:rPr>
        <w:t>Bài nói:</w:t>
      </w:r>
    </w:p>
    <w:p w14:paraId="530AE479">
      <w:pPr>
        <w:pStyle w:val="85"/>
        <w:keepNext w:val="0"/>
        <w:keepLines w:val="0"/>
        <w:widowControl/>
        <w:suppressLineNumbers w:val="0"/>
        <w:ind w:left="720"/>
        <w:rPr>
          <w:rFonts w:hint="default"/>
        </w:rPr>
      </w:pPr>
      <w:r>
        <w:rPr>
          <w:rFonts w:hint="default"/>
        </w:rPr>
        <w:t>"Xác định được bệnh, nhóm lập tức thiết kế lại toàn bộ quy trình DPO phiên bản 3 với ba giải pháp.</w:t>
      </w:r>
    </w:p>
    <w:p w14:paraId="77C9A796">
      <w:pPr>
        <w:pStyle w:val="85"/>
        <w:keepNext w:val="0"/>
        <w:keepLines w:val="0"/>
        <w:widowControl/>
        <w:suppressLineNumbers w:val="0"/>
        <w:ind w:left="720"/>
        <w:rPr>
          <w:rFonts w:hint="default"/>
        </w:rPr>
      </w:pPr>
      <w:r>
        <w:rPr>
          <w:rFonts w:hint="default"/>
        </w:rPr>
        <w:t>Thứ nhất, nhóm thay đổi cách tính xác suất từ lấy trung bình sang tính tổng, kết hợp với kỹ thuật che lấp Padding để loại bỏ hoàn toàn Length Bias.</w:t>
      </w:r>
    </w:p>
    <w:p w14:paraId="09E82D29">
      <w:pPr>
        <w:pStyle w:val="85"/>
        <w:keepNext w:val="0"/>
        <w:keepLines w:val="0"/>
        <w:widowControl/>
        <w:suppressLineNumbers w:val="0"/>
        <w:ind w:left="720"/>
        <w:rPr>
          <w:rFonts w:hint="default"/>
        </w:rPr>
      </w:pPr>
      <w:r>
        <w:rPr>
          <w:rFonts w:hint="default"/>
        </w:rPr>
        <w:t>Thứ hai, nhóm tăng hệ số phạt KL từ 0.1 lên 0.7. Hệ số này giống như một sợi dây xích, nó ép buộc mô hình đang huấn luyện không được thay đổi quá xa so với mô hình gốc.</w:t>
      </w:r>
    </w:p>
    <w:p w14:paraId="54781D95">
      <w:pPr>
        <w:pStyle w:val="85"/>
        <w:keepNext w:val="0"/>
        <w:keepLines w:val="0"/>
        <w:widowControl/>
        <w:suppressLineNumbers w:val="0"/>
        <w:ind w:left="720"/>
        <w:rPr>
          <w:rFonts w:hint="default"/>
        </w:rPr>
      </w:pPr>
      <w:r>
        <w:rPr>
          <w:rFonts w:hint="default"/>
        </w:rPr>
        <w:t>Và giải pháp quan trọng nhất là Mix SFT Loss. Nhóm cộng thêm một hàm mất mát của quá trình SFT ban đầu với trọng số 0.3 vào hàm DPO. Ý nghĩa của việc này là: Mô hình được phép học cách phân biệt câu đúng và câu sai theo DPO, nhưng đồng thời nó phải chịu một lực kéo để bảo tồn phân bố ngữ pháp tiếng Việt đã học từ trước. Như vậy nó không thể phá vỡ cấu trúc ngôn ngữ để hack điểm được nữa.</w:t>
      </w:r>
    </w:p>
    <w:p w14:paraId="2CC26AAC">
      <w:pPr>
        <w:pStyle w:val="85"/>
        <w:keepNext w:val="0"/>
        <w:keepLines w:val="0"/>
        <w:widowControl/>
        <w:suppressLineNumbers w:val="0"/>
        <w:ind w:left="720"/>
        <w:rPr>
          <w:rFonts w:hint="default"/>
        </w:rPr>
      </w:pPr>
      <w:r>
        <w:rPr>
          <w:rFonts w:hint="default"/>
        </w:rPr>
        <w:t>Kết hợp với Cosine Learning Rate Scheduler để ổn định quá trình huấn luyện, kết quả phiên bản DPO v3 đã thành công rực rỡ."</w:t>
      </w:r>
    </w:p>
    <w:p w14:paraId="39A6505B">
      <w:pPr>
        <w:pStyle w:val="85"/>
        <w:keepNext w:val="0"/>
        <w:keepLines w:val="0"/>
        <w:widowControl/>
        <w:suppressLineNumbers w:val="0"/>
        <w:ind w:left="720"/>
        <w:rPr>
          <w:rFonts w:hint="default"/>
        </w:rPr>
      </w:pPr>
      <w:r>
        <w:rPr>
          <w:rFonts w:hint="default"/>
        </w:rPr>
        <w:t>SLIDE 14: KẾT QUẢ B2+RL VÀ ĐÁNH GIÁ CON NGƯỜI</w:t>
      </w:r>
    </w:p>
    <w:p w14:paraId="207E17BF">
      <w:pPr>
        <w:pStyle w:val="85"/>
        <w:keepNext w:val="0"/>
        <w:keepLines w:val="0"/>
        <w:widowControl/>
        <w:suppressLineNumbers w:val="0"/>
        <w:ind w:left="720"/>
        <w:rPr>
          <w:rFonts w:hint="default"/>
        </w:rPr>
      </w:pPr>
      <w:r>
        <w:rPr>
          <w:rFonts w:hint="default"/>
        </w:rPr>
        <w:t>Nội dung slide:</w:t>
      </w:r>
    </w:p>
    <w:p w14:paraId="12F60F39">
      <w:pPr>
        <w:pStyle w:val="85"/>
        <w:keepNext w:val="0"/>
        <w:keepLines w:val="0"/>
        <w:widowControl/>
        <w:suppressLineNumbers w:val="0"/>
        <w:ind w:left="720"/>
        <w:rPr>
          <w:rFonts w:hint="default"/>
        </w:rPr>
      </w:pPr>
      <w:r>
        <w:rPr>
          <w:rFonts w:hint="default"/>
        </w:rPr>
        <w:t>Bảng so sánh B2 vs B2+RL:</w:t>
      </w:r>
    </w:p>
    <w:p w14:paraId="1330E55E">
      <w:pPr>
        <w:pStyle w:val="85"/>
        <w:keepNext w:val="0"/>
        <w:keepLines w:val="0"/>
        <w:widowControl/>
        <w:suppressLineNumbers w:val="0"/>
        <w:ind w:left="720"/>
        <w:rPr>
          <w:rFonts w:hint="default"/>
        </w:rPr>
      </w:pPr>
      <w:r>
        <w:rPr>
          <w:rFonts w:hint="default"/>
        </w:rPr>
        <w:t>Exact Match: 16.62% vs 16.45% (gần như bằng nhau</w:t>
      </w:r>
    </w:p>
    <w:p w14:paraId="21BD2580">
      <w:pPr>
        <w:pStyle w:val="85"/>
        <w:keepNext w:val="0"/>
        <w:keepLines w:val="0"/>
        <w:widowControl/>
        <w:suppressLineNumbers w:val="0"/>
        <w:ind w:left="720"/>
        <w:rPr>
          <w:rFonts w:hint="default"/>
        </w:rPr>
      </w:pPr>
      <w:r>
        <w:rPr>
          <w:rFonts w:hint="default"/>
        </w:rPr>
        <w:t>ROUGE-L: 0.5875 vs 0.5878 (RL tăng nhẹ)</w:t>
      </w:r>
    </w:p>
    <w:p w14:paraId="158B3EC1">
      <w:pPr>
        <w:pStyle w:val="85"/>
        <w:keepNext w:val="0"/>
        <w:keepLines w:val="0"/>
        <w:widowControl/>
        <w:suppressLineNumbers w:val="0"/>
        <w:ind w:left="720"/>
        <w:rPr>
          <w:rFonts w:hint="default"/>
        </w:rPr>
      </w:pPr>
      <w:r>
        <w:rPr>
          <w:rFonts w:hint="default"/>
        </w:rPr>
        <w:t>BERTScore: 0.8565 vs 0.8560 (ổn định)</w:t>
      </w:r>
    </w:p>
    <w:p w14:paraId="72544887">
      <w:pPr>
        <w:pStyle w:val="85"/>
        <w:keepNext w:val="0"/>
        <w:keepLines w:val="0"/>
        <w:widowControl/>
        <w:suppressLineNumbers w:val="0"/>
        <w:ind w:left="720"/>
        <w:rPr>
          <w:rFonts w:hint="default"/>
        </w:rPr>
      </w:pPr>
      <w:r>
        <w:rPr>
          <w:rFonts w:hint="default"/>
        </w:rPr>
        <w:t>Human Evaluation trên 50 mẫu:</w:t>
      </w:r>
    </w:p>
    <w:p w14:paraId="520C0999">
      <w:pPr>
        <w:pStyle w:val="85"/>
        <w:keepNext w:val="0"/>
        <w:keepLines w:val="0"/>
        <w:widowControl/>
        <w:suppressLineNumbers w:val="0"/>
        <w:ind w:left="720"/>
        <w:rPr>
          <w:rFonts w:hint="default"/>
        </w:rPr>
      </w:pPr>
      <w:r>
        <w:rPr>
          <w:rFonts w:hint="default"/>
        </w:rPr>
        <w:t>B2+RL phục hồi hoàn toàn, không còn cụt lủn</w:t>
      </w:r>
    </w:p>
    <w:p w14:paraId="52E854D3">
      <w:pPr>
        <w:pStyle w:val="85"/>
        <w:keepNext w:val="0"/>
        <w:keepLines w:val="0"/>
        <w:widowControl/>
        <w:suppressLineNumbers w:val="0"/>
        <w:ind w:left="720"/>
        <w:rPr>
          <w:rFonts w:hint="default"/>
        </w:rPr>
      </w:pPr>
      <w:r>
        <w:rPr>
          <w:rFonts w:hint="default"/>
        </w:rPr>
        <w:t>RL nhận dạng đúng các ca khó (Bánh chưng vs Bánh pía)</w:t>
      </w:r>
      <w:bookmarkStart w:id="0" w:name="_GoBack"/>
      <w:bookmarkEnd w:id="0"/>
    </w:p>
    <w:p w14:paraId="7CEDD536">
      <w:pPr>
        <w:pStyle w:val="85"/>
        <w:keepNext w:val="0"/>
        <w:keepLines w:val="0"/>
        <w:widowControl/>
        <w:suppressLineNumbers w:val="0"/>
        <w:ind w:left="720"/>
        <w:rPr>
          <w:rFonts w:hint="default"/>
        </w:rPr>
      </w:pPr>
      <w:r>
        <w:rPr>
          <w:rFonts w:hint="default"/>
        </w:rPr>
        <w:t>Bài nói:</w:t>
      </w:r>
    </w:p>
    <w:p w14:paraId="770A83A2">
      <w:pPr>
        <w:pStyle w:val="85"/>
        <w:keepNext w:val="0"/>
        <w:keepLines w:val="0"/>
        <w:widowControl/>
        <w:suppressLineNumbers w:val="0"/>
        <w:ind w:left="720"/>
        <w:rPr>
          <w:rFonts w:hint="default"/>
        </w:rPr>
      </w:pPr>
      <w:r>
        <w:rPr>
          <w:rFonts w:hint="default"/>
        </w:rPr>
        <w:t>"Đây là bảng kết quả so sánh. Nhìn vào các con số, hai phiên bản gần như tương đương nhau. Exact Match chênh 0.17 phần trăm, BLEU chênh 0.0004. ROUGE-L của bản RL tăng nhẹ, cho thấy câu văn mượt hơn một chút.</w:t>
      </w:r>
    </w:p>
    <w:p w14:paraId="0AFB7984">
      <w:pPr>
        <w:pStyle w:val="85"/>
        <w:keepNext w:val="0"/>
        <w:keepLines w:val="0"/>
        <w:widowControl/>
        <w:suppressLineNumbers w:val="0"/>
        <w:ind w:left="720"/>
        <w:rPr>
          <w:rFonts w:hint="default"/>
        </w:rPr>
      </w:pPr>
      <w:r>
        <w:rPr>
          <w:rFonts w:hint="default"/>
        </w:rPr>
        <w:t>Nhiều người có thể hỏi: Vậy DPO có ích gì không nếu số liệu không tăng? Câu trả lời nằm ở phần đánh giá con người. Nhóm trích 50 mẫu test và so sánh trực tiếp câu trả lời của hai phiên bản.</w:t>
      </w:r>
    </w:p>
    <w:p w14:paraId="1E2AA74D">
      <w:pPr>
        <w:pStyle w:val="85"/>
        <w:keepNext w:val="0"/>
        <w:keepLines w:val="0"/>
        <w:widowControl/>
        <w:suppressLineNumbers w:val="0"/>
        <w:ind w:left="720"/>
        <w:rPr>
          <w:rFonts w:hint="default"/>
        </w:rPr>
      </w:pPr>
      <w:r>
        <w:rPr>
          <w:rFonts w:hint="default"/>
        </w:rPr>
        <w:t>Kết quả cho thấy B2 RL đã phục hồi hoàn toàn khả năng sinh câu văn đầy đủ, không còn hiện tượng cụt lủn từ lỗi Reward Hacking nữa. Ở một số ca khó, bản RL tỏ ra thông minh hơn. Ví dụ với một bức ảnh chụp góc hẹp, bản SFT nhầm là bánh pía nhưng bản RL nhận dạng chính xác là bánh chưng.</w:t>
      </w:r>
    </w:p>
    <w:p w14:paraId="562856FB">
      <w:pPr>
        <w:pStyle w:val="85"/>
        <w:keepNext w:val="0"/>
        <w:keepLines w:val="0"/>
        <w:widowControl/>
        <w:suppressLineNumbers w:val="0"/>
        <w:ind w:left="720"/>
        <w:rPr>
          <w:rFonts w:hint="default"/>
        </w:rPr>
      </w:pPr>
      <w:r>
        <w:rPr>
          <w:rFonts w:hint="default"/>
        </w:rPr>
        <w:t>Điều này chứng tỏ rằng DPO không nhất thiết tăng điểm số trên metric tự động, nhưng nó thực sự tinh chỉnh hành vi của mô hình theo hướng sát với nhận thức con người hơn."</w:t>
      </w:r>
    </w:p>
    <w:p w14:paraId="44A05A4C">
      <w:pPr>
        <w:pStyle w:val="85"/>
        <w:keepNext w:val="0"/>
        <w:keepLines w:val="0"/>
        <w:widowControl/>
        <w:suppressLineNumbers w:val="0"/>
        <w:ind w:left="720"/>
        <w:rPr>
          <w:rFonts w:hint="default"/>
        </w:rPr>
      </w:pPr>
      <w:r>
        <w:rPr>
          <w:rFonts w:hint="default"/>
        </w:rPr>
        <w:t>SLIDE 15: DEMO HỆ THỐNG GRADIO</w:t>
      </w:r>
    </w:p>
    <w:p w14:paraId="647E1E90">
      <w:pPr>
        <w:pStyle w:val="85"/>
        <w:keepNext w:val="0"/>
        <w:keepLines w:val="0"/>
        <w:widowControl/>
        <w:suppressLineNumbers w:val="0"/>
        <w:ind w:left="720"/>
        <w:rPr>
          <w:rFonts w:hint="default"/>
        </w:rPr>
      </w:pPr>
      <w:r>
        <w:rPr>
          <w:rFonts w:hint="default"/>
        </w:rPr>
        <w:t>Nội dung slide:</w:t>
      </w:r>
    </w:p>
    <w:p w14:paraId="71F44D3F">
      <w:pPr>
        <w:pStyle w:val="85"/>
        <w:keepNext w:val="0"/>
        <w:keepLines w:val="0"/>
        <w:widowControl/>
        <w:suppressLineNumbers w:val="0"/>
        <w:ind w:left="720"/>
        <w:rPr>
          <w:rFonts w:hint="default"/>
        </w:rPr>
      </w:pPr>
    </w:p>
    <w:p w14:paraId="5324D870">
      <w:pPr>
        <w:pStyle w:val="85"/>
        <w:keepNext w:val="0"/>
        <w:keepLines w:val="0"/>
        <w:widowControl/>
        <w:suppressLineNumbers w:val="0"/>
        <w:ind w:left="720"/>
        <w:rPr>
          <w:rFonts w:hint="default"/>
        </w:rPr>
      </w:pPr>
      <w:r>
        <w:rPr>
          <w:rFonts w:hint="default"/>
        </w:rPr>
        <w:t>Screenshot giao diện Gradio</w:t>
      </w:r>
    </w:p>
    <w:p w14:paraId="008AC4DA">
      <w:pPr>
        <w:pStyle w:val="85"/>
        <w:keepNext w:val="0"/>
        <w:keepLines w:val="0"/>
        <w:widowControl/>
        <w:suppressLineNumbers w:val="0"/>
        <w:ind w:left="720"/>
        <w:rPr>
          <w:rFonts w:hint="default"/>
        </w:rPr>
      </w:pPr>
    </w:p>
    <w:p w14:paraId="6425AC92">
      <w:pPr>
        <w:pStyle w:val="85"/>
        <w:keepNext w:val="0"/>
        <w:keepLines w:val="0"/>
        <w:widowControl/>
        <w:suppressLineNumbers w:val="0"/>
        <w:ind w:left="720"/>
        <w:rPr>
          <w:rFonts w:hint="default"/>
        </w:rPr>
      </w:pPr>
    </w:p>
    <w:p w14:paraId="2E3C0AFA">
      <w:pPr>
        <w:pStyle w:val="85"/>
        <w:keepNext w:val="0"/>
        <w:keepLines w:val="0"/>
        <w:widowControl/>
        <w:suppressLineNumbers w:val="0"/>
        <w:ind w:left="720"/>
        <w:rPr>
          <w:rFonts w:hint="default"/>
        </w:rPr>
      </w:pPr>
      <w:r>
        <w:rPr>
          <w:rFonts w:hint="default"/>
        </w:rPr>
        <w:t>Tính năng: Upload ảnh, nhập câu hỏi, chọn mô hình, tự động thêm dấu tiếng Việt</w:t>
      </w:r>
    </w:p>
    <w:p w14:paraId="1A97274E">
      <w:pPr>
        <w:pStyle w:val="85"/>
        <w:keepNext w:val="0"/>
        <w:keepLines w:val="0"/>
        <w:widowControl/>
        <w:suppressLineNumbers w:val="0"/>
        <w:ind w:left="720"/>
        <w:rPr>
          <w:rFonts w:hint="default"/>
        </w:rPr>
      </w:pPr>
    </w:p>
    <w:p w14:paraId="05F2B134">
      <w:pPr>
        <w:pStyle w:val="85"/>
        <w:keepNext w:val="0"/>
        <w:keepLines w:val="0"/>
        <w:widowControl/>
        <w:suppressLineNumbers w:val="0"/>
        <w:ind w:left="720"/>
        <w:rPr>
          <w:rFonts w:hint="default"/>
        </w:rPr>
      </w:pPr>
    </w:p>
    <w:p w14:paraId="32E29657">
      <w:pPr>
        <w:pStyle w:val="85"/>
        <w:keepNext w:val="0"/>
        <w:keepLines w:val="0"/>
        <w:widowControl/>
        <w:suppressLineNumbers w:val="0"/>
        <w:ind w:left="720"/>
        <w:rPr>
          <w:rFonts w:hint="default"/>
        </w:rPr>
      </w:pPr>
      <w:r>
        <w:rPr>
          <w:rFonts w:hint="default"/>
        </w:rPr>
        <w:t>Chạy thử trực tiếp</w:t>
      </w:r>
    </w:p>
    <w:p w14:paraId="7A6917FF">
      <w:pPr>
        <w:pStyle w:val="85"/>
        <w:keepNext w:val="0"/>
        <w:keepLines w:val="0"/>
        <w:widowControl/>
        <w:suppressLineNumbers w:val="0"/>
        <w:ind w:left="720"/>
        <w:rPr>
          <w:rFonts w:hint="default"/>
        </w:rPr>
      </w:pPr>
    </w:p>
    <w:p w14:paraId="15BC6DDA">
      <w:pPr>
        <w:pStyle w:val="85"/>
        <w:keepNext w:val="0"/>
        <w:keepLines w:val="0"/>
        <w:widowControl/>
        <w:suppressLineNumbers w:val="0"/>
        <w:ind w:left="720"/>
        <w:rPr>
          <w:rFonts w:hint="default"/>
        </w:rPr>
      </w:pPr>
      <w:r>
        <w:rPr>
          <w:rFonts w:hint="default"/>
        </w:rPr>
        <w:t>Bài nói:</w:t>
      </w:r>
    </w:p>
    <w:p w14:paraId="39FB38A8">
      <w:pPr>
        <w:pStyle w:val="85"/>
        <w:keepNext w:val="0"/>
        <w:keepLines w:val="0"/>
        <w:widowControl/>
        <w:suppressLineNumbers w:val="0"/>
        <w:ind w:left="720"/>
        <w:rPr>
          <w:rFonts w:hint="default"/>
        </w:rPr>
      </w:pPr>
      <w:r>
        <w:rPr>
          <w:rFonts w:hint="default"/>
        </w:rPr>
        <w:t>"Để trực quan hóa toàn bộ kết quả, nhóm đã xây dựng một giao diện Web App bằng Gradio. Người dùng có thể tải ảnh lên, nhập câu hỏi tiếng Việt, và chọn bất kỳ mô hình nào trong 5 cấu hình để xem câu trả lời.</w:t>
      </w:r>
    </w:p>
    <w:p w14:paraId="57DAB92C">
      <w:pPr>
        <w:pStyle w:val="85"/>
        <w:keepNext w:val="0"/>
        <w:keepLines w:val="0"/>
        <w:widowControl/>
        <w:suppressLineNumbers w:val="0"/>
        <w:ind w:left="720"/>
        <w:rPr>
          <w:rFonts w:hint="default"/>
        </w:rPr>
      </w:pPr>
      <w:r>
        <w:rPr>
          <w:rFonts w:hint="default"/>
        </w:rPr>
        <w:t>Đặc biệt, do mô hình BLIP sinh văn bản không dấu tiếng Việt, nhóm đã tích hợp thêm bộ lọc Diacritics Restoration để tự động thêm dấu lại cho câu trả lời.</w:t>
      </w:r>
    </w:p>
    <w:p w14:paraId="3C5F414B">
      <w:pPr>
        <w:pStyle w:val="85"/>
        <w:keepNext w:val="0"/>
        <w:keepLines w:val="0"/>
        <w:widowControl/>
        <w:suppressLineNumbers w:val="0"/>
        <w:ind w:left="720"/>
        <w:rPr>
          <w:rFonts w:hint="default"/>
        </w:rPr>
      </w:pPr>
      <w:r>
        <w:rPr>
          <w:rFonts w:hint="default"/>
        </w:rPr>
        <w:t>Bây giờ em xin phép mở giao diện Demo để thầy cô và các bạn cùng trải nghiệm trực tiếp."</w:t>
      </w:r>
    </w:p>
    <w:p w14:paraId="37BDFC10">
      <w:pPr>
        <w:pStyle w:val="85"/>
        <w:keepNext w:val="0"/>
        <w:keepLines w:val="0"/>
        <w:widowControl/>
        <w:suppressLineNumbers w:val="0"/>
        <w:ind w:left="720"/>
        <w:rPr>
          <w:rFonts w:hint="default"/>
        </w:rPr>
      </w:pPr>
      <w:r>
        <w:rPr>
          <w:rFonts w:hint="default"/>
        </w:rPr>
        <w:t>SLIDE 16: KẾT LUẬN VÀ HƯỚNG PHÁT TRIỂN</w:t>
      </w:r>
    </w:p>
    <w:p w14:paraId="28386B4A">
      <w:pPr>
        <w:pStyle w:val="85"/>
        <w:keepNext w:val="0"/>
        <w:keepLines w:val="0"/>
        <w:widowControl/>
        <w:suppressLineNumbers w:val="0"/>
        <w:ind w:left="720"/>
        <w:rPr>
          <w:rFonts w:hint="default"/>
        </w:rPr>
      </w:pPr>
      <w:r>
        <w:rPr>
          <w:rFonts w:hint="default"/>
        </w:rPr>
        <w:t>Nội dung slide:</w:t>
      </w:r>
    </w:p>
    <w:p w14:paraId="732D2AED">
      <w:pPr>
        <w:pStyle w:val="85"/>
        <w:keepNext w:val="0"/>
        <w:keepLines w:val="0"/>
        <w:widowControl/>
        <w:suppressLineNumbers w:val="0"/>
        <w:ind w:left="720"/>
        <w:rPr>
          <w:rFonts w:hint="default"/>
        </w:rPr>
      </w:pPr>
    </w:p>
    <w:p w14:paraId="1DB1F296">
      <w:pPr>
        <w:pStyle w:val="85"/>
        <w:keepNext w:val="0"/>
        <w:keepLines w:val="0"/>
        <w:widowControl/>
        <w:suppressLineNumbers w:val="0"/>
        <w:ind w:left="720"/>
        <w:rPr>
          <w:rFonts w:hint="default"/>
        </w:rPr>
      </w:pPr>
      <w:r>
        <w:rPr>
          <w:rFonts w:hint="default"/>
        </w:rPr>
        <w:t>Transformer (A2) vượt trội LSTM (A1) nhờ Cross-Attention</w:t>
      </w:r>
    </w:p>
    <w:p w14:paraId="38C9F279">
      <w:pPr>
        <w:pStyle w:val="85"/>
        <w:keepNext w:val="0"/>
        <w:keepLines w:val="0"/>
        <w:widowControl/>
        <w:suppressLineNumbers w:val="0"/>
        <w:ind w:left="720"/>
        <w:rPr>
          <w:rFonts w:hint="default"/>
        </w:rPr>
      </w:pPr>
    </w:p>
    <w:p w14:paraId="46730870">
      <w:pPr>
        <w:pStyle w:val="85"/>
        <w:keepNext w:val="0"/>
        <w:keepLines w:val="0"/>
        <w:widowControl/>
        <w:suppressLineNumbers w:val="0"/>
        <w:ind w:left="720"/>
        <w:rPr>
          <w:rFonts w:hint="default"/>
        </w:rPr>
      </w:pPr>
    </w:p>
    <w:p w14:paraId="11F58F2F">
      <w:pPr>
        <w:pStyle w:val="85"/>
        <w:keepNext w:val="0"/>
        <w:keepLines w:val="0"/>
        <w:widowControl/>
        <w:suppressLineNumbers w:val="0"/>
        <w:ind w:left="720"/>
        <w:rPr>
          <w:rFonts w:hint="default"/>
        </w:rPr>
      </w:pPr>
      <w:r>
        <w:rPr>
          <w:rFonts w:hint="default"/>
        </w:rPr>
        <w:t>Fine-tuning B2 vượt xa Zero-shot B1 và tự xây dựng A1/A2</w:t>
      </w:r>
    </w:p>
    <w:p w14:paraId="064E8F17">
      <w:pPr>
        <w:pStyle w:val="85"/>
        <w:keepNext w:val="0"/>
        <w:keepLines w:val="0"/>
        <w:widowControl/>
        <w:suppressLineNumbers w:val="0"/>
        <w:ind w:left="720"/>
        <w:rPr>
          <w:rFonts w:hint="default"/>
        </w:rPr>
      </w:pPr>
    </w:p>
    <w:p w14:paraId="640162D6">
      <w:pPr>
        <w:pStyle w:val="85"/>
        <w:keepNext w:val="0"/>
        <w:keepLines w:val="0"/>
        <w:widowControl/>
        <w:suppressLineNumbers w:val="0"/>
        <w:ind w:left="720"/>
        <w:rPr>
          <w:rFonts w:hint="default"/>
        </w:rPr>
      </w:pPr>
    </w:p>
    <w:p w14:paraId="1F6F67FF">
      <w:pPr>
        <w:pStyle w:val="85"/>
        <w:keepNext w:val="0"/>
        <w:keepLines w:val="0"/>
        <w:widowControl/>
        <w:suppressLineNumbers w:val="0"/>
        <w:ind w:left="720"/>
        <w:rPr>
          <w:rFonts w:hint="default"/>
        </w:rPr>
      </w:pPr>
      <w:r>
        <w:rPr>
          <w:rFonts w:hint="default"/>
        </w:rPr>
        <w:t>DPO thành công tinh chỉnh hành vi, khắc phục Reward Hacking</w:t>
      </w:r>
    </w:p>
    <w:p w14:paraId="6F287772">
      <w:pPr>
        <w:pStyle w:val="85"/>
        <w:keepNext w:val="0"/>
        <w:keepLines w:val="0"/>
        <w:widowControl/>
        <w:suppressLineNumbers w:val="0"/>
        <w:ind w:left="720"/>
        <w:rPr>
          <w:rFonts w:hint="default"/>
        </w:rPr>
      </w:pPr>
    </w:p>
    <w:p w14:paraId="20CC2710">
      <w:pPr>
        <w:pStyle w:val="85"/>
        <w:keepNext w:val="0"/>
        <w:keepLines w:val="0"/>
        <w:widowControl/>
        <w:suppressLineNumbers w:val="0"/>
        <w:ind w:left="720"/>
        <w:rPr>
          <w:rFonts w:hint="default"/>
        </w:rPr>
      </w:pPr>
    </w:p>
    <w:p w14:paraId="35DD8B72">
      <w:pPr>
        <w:pStyle w:val="85"/>
        <w:keepNext w:val="0"/>
        <w:keepLines w:val="0"/>
        <w:widowControl/>
        <w:suppressLineNumbers w:val="0"/>
        <w:ind w:left="720"/>
        <w:rPr>
          <w:rFonts w:hint="default"/>
        </w:rPr>
      </w:pPr>
      <w:r>
        <w:rPr>
          <w:rFonts w:hint="default"/>
        </w:rPr>
        <w:t>Bài học: Length Bias, SFT Mix Loss, tối ưu VRAM</w:t>
      </w:r>
    </w:p>
    <w:p w14:paraId="4BC46170">
      <w:pPr>
        <w:pStyle w:val="85"/>
        <w:keepNext w:val="0"/>
        <w:keepLines w:val="0"/>
        <w:widowControl/>
        <w:suppressLineNumbers w:val="0"/>
        <w:ind w:left="720"/>
        <w:rPr>
          <w:rFonts w:hint="default"/>
        </w:rPr>
      </w:pPr>
    </w:p>
    <w:p w14:paraId="0C82B560">
      <w:pPr>
        <w:pStyle w:val="85"/>
        <w:keepNext w:val="0"/>
        <w:keepLines w:val="0"/>
        <w:widowControl/>
        <w:suppressLineNumbers w:val="0"/>
        <w:ind w:left="720"/>
        <w:rPr>
          <w:rFonts w:hint="default"/>
        </w:rPr>
      </w:pPr>
    </w:p>
    <w:p w14:paraId="509BB184">
      <w:pPr>
        <w:pStyle w:val="85"/>
        <w:keepNext w:val="0"/>
        <w:keepLines w:val="0"/>
        <w:widowControl/>
        <w:suppressLineNumbers w:val="0"/>
        <w:ind w:left="720"/>
        <w:rPr>
          <w:rFonts w:hint="default"/>
        </w:rPr>
      </w:pPr>
      <w:r>
        <w:rPr>
          <w:rFonts w:hint="default"/>
        </w:rPr>
        <w:t>Hướng phát triển: Mở rộng data, thử LLaVA/Qwen-VL</w:t>
      </w:r>
    </w:p>
    <w:p w14:paraId="6C98889E">
      <w:pPr>
        <w:pStyle w:val="85"/>
        <w:keepNext w:val="0"/>
        <w:keepLines w:val="0"/>
        <w:widowControl/>
        <w:suppressLineNumbers w:val="0"/>
        <w:ind w:left="720"/>
        <w:rPr>
          <w:rFonts w:hint="default"/>
        </w:rPr>
      </w:pPr>
    </w:p>
    <w:p w14:paraId="0E8C66B5">
      <w:pPr>
        <w:pStyle w:val="85"/>
        <w:keepNext w:val="0"/>
        <w:keepLines w:val="0"/>
        <w:widowControl/>
        <w:suppressLineNumbers w:val="0"/>
        <w:ind w:left="720"/>
        <w:rPr>
          <w:rFonts w:hint="default"/>
        </w:rPr>
      </w:pPr>
      <w:r>
        <w:rPr>
          <w:rFonts w:hint="default"/>
        </w:rPr>
        <w:t>Bài nói:</w:t>
      </w:r>
    </w:p>
    <w:p w14:paraId="5285D1B9">
      <w:pPr>
        <w:pStyle w:val="85"/>
        <w:keepNext w:val="0"/>
        <w:keepLines w:val="0"/>
        <w:widowControl/>
        <w:suppressLineNumbers w:val="0"/>
        <w:ind w:left="720"/>
        <w:rPr>
          <w:rFonts w:hint="default"/>
        </w:rPr>
      </w:pPr>
      <w:r>
        <w:rPr>
          <w:rFonts w:hint="default"/>
        </w:rPr>
        <w:t>"Tóm lại, dự án cuối kỳ này đã giúp nhóm hiểu sâu về nhiều khía cạnh của Deep Learning đa phương thức.</w:t>
      </w:r>
    </w:p>
    <w:p w14:paraId="754E39B3">
      <w:pPr>
        <w:pStyle w:val="85"/>
        <w:keepNext w:val="0"/>
        <w:keepLines w:val="0"/>
        <w:widowControl/>
        <w:suppressLineNumbers w:val="0"/>
        <w:ind w:left="720"/>
        <w:rPr>
          <w:rFonts w:hint="default"/>
        </w:rPr>
      </w:pPr>
      <w:r>
        <w:rPr>
          <w:rFonts w:hint="default"/>
        </w:rPr>
        <w:t>Về mặt kiến trúc, nhóm đã chứng minh được sự vượt trội của Transformer so với LSTM trong bài toán VQA nhờ cơ chế Cross-Attention. Về mặt phương pháp, Fine-tuning nội địa hóa cho kết quả vượt xa việc dùng dịch thuật Zero-shot. Và đặc biệt, phần áp dụng Học tăng cường DPO đã cho nhóm bài học thực tế vô cùng quý giá về hiện tượng Reward Hacking và cách xử lý nó bằng kỹ thuật Mix SFT Loss.</w:t>
      </w:r>
    </w:p>
    <w:p w14:paraId="4C56CC5E">
      <w:pPr>
        <w:pStyle w:val="85"/>
        <w:keepNext w:val="0"/>
        <w:keepLines w:val="0"/>
        <w:widowControl/>
        <w:suppressLineNumbers w:val="0"/>
        <w:ind w:left="720"/>
        <w:rPr>
          <w:rFonts w:hint="default"/>
        </w:rPr>
      </w:pPr>
      <w:r>
        <w:rPr>
          <w:rFonts w:hint="default"/>
        </w:rPr>
        <w:t>Toàn bộ dự án được thực hiện trên phần cứng cá nhân với GPU chỉ 4GB VRAM, cho thấy việc tối ưu kỹ thuật như Freeze, AMP và Gradient Accumulation là hoàn toàn khả thi để làm nghiên cứu.</w:t>
      </w:r>
    </w:p>
    <w:p w14:paraId="7DD30F38">
      <w:pPr>
        <w:pStyle w:val="85"/>
        <w:keepNext w:val="0"/>
        <w:keepLines w:val="0"/>
        <w:widowControl/>
        <w:suppressLineNumbers w:val="0"/>
        <w:ind w:left="720"/>
        <w:rPr>
          <w:rFonts w:hint="default"/>
        </w:rPr>
      </w:pPr>
      <w:r>
        <w:rPr>
          <w:rFonts w:hint="default"/>
        </w:rPr>
        <w:t>Bài trình bày của nhóm em đến đây là kết thúc. Cảm ơn thầy cô và các bạn đã lắng nghe."</w:t>
      </w:r>
    </w:p>
    <w:p w14:paraId="162F90F0">
      <w:pPr>
        <w:pStyle w:val="85"/>
        <w:keepNext w:val="0"/>
        <w:keepLines w:val="0"/>
        <w:widowControl/>
        <w:suppressLineNumbers w:val="0"/>
        <w:ind w:left="720"/>
      </w:pPr>
    </w:p>
    <w:p w14:paraId="4F05DE8D">
      <w:pPr>
        <w:rPr>
          <w:rFonts w:hint="default" w:ascii="Times New Roman" w:hAnsi="Times New Roman" w:cs="Times New Roman"/>
          <w:sz w:val="28"/>
          <w:szCs w:val="28"/>
        </w:rPr>
      </w:pPr>
    </w:p>
    <w:p w14:paraId="423440AE"/>
    <w:p w14:paraId="6B3ECF5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AF9F179"/>
    <w:multiLevelType w:val="multilevel"/>
    <w:tmpl w:val="1AF9F1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ED52083"/>
    <w:multiLevelType w:val="multilevel"/>
    <w:tmpl w:val="1ED52083"/>
    <w:lvl w:ilvl="0" w:tentative="0">
      <w:start w:val="1"/>
      <w:numFmt w:val="decimal"/>
      <w:pStyle w:val="2"/>
      <w:suff w:val="space"/>
      <w:lvlText w:val="CHƯƠNG %1. "/>
      <w:lvlJc w:val="left"/>
      <w:pPr>
        <w:tabs>
          <w:tab w:val="left" w:pos="0"/>
        </w:tabs>
        <w:ind w:left="284" w:hanging="284"/>
      </w:pPr>
      <w:rPr>
        <w:rFonts w:hint="default" w:ascii="Times New Roman" w:hAnsi="Times New Roman"/>
      </w:rPr>
    </w:lvl>
    <w:lvl w:ilvl="1" w:tentative="0">
      <w:start w:val="1"/>
      <w:numFmt w:val="decimal"/>
      <w:pStyle w:val="3"/>
      <w:suff w:val="space"/>
      <w:lvlText w:val="%1.%2"/>
      <w:lvlJc w:val="left"/>
      <w:pPr>
        <w:ind w:left="284" w:hanging="284"/>
      </w:pPr>
      <w:rPr>
        <w:rFonts w:hint="default"/>
      </w:rPr>
    </w:lvl>
    <w:lvl w:ilvl="2" w:tentative="0">
      <w:start w:val="1"/>
      <w:numFmt w:val="decimal"/>
      <w:pStyle w:val="4"/>
      <w:suff w:val="space"/>
      <w:lvlText w:val="%1.%2.%3"/>
      <w:lvlJc w:val="left"/>
      <w:pPr>
        <w:ind w:left="284" w:hanging="284"/>
      </w:pPr>
      <w:rPr>
        <w:rFonts w:hint="default"/>
      </w:rPr>
    </w:lvl>
    <w:lvl w:ilvl="3" w:tentative="0">
      <w:start w:val="1"/>
      <w:numFmt w:val="decimal"/>
      <w:pStyle w:val="5"/>
      <w:suff w:val="space"/>
      <w:lvlText w:val="%1.%2.%3.%4"/>
      <w:lvlJc w:val="left"/>
      <w:pPr>
        <w:ind w:left="284" w:hanging="284"/>
      </w:pPr>
      <w:rPr>
        <w:rFonts w:hint="default"/>
      </w:rPr>
    </w:lvl>
    <w:lvl w:ilvl="4" w:tentative="0">
      <w:start w:val="1"/>
      <w:numFmt w:val="decimal"/>
      <w:pStyle w:val="6"/>
      <w:lvlText w:val="%1.%2.%3.%4.%5"/>
      <w:lvlJc w:val="left"/>
      <w:pPr>
        <w:ind w:left="0" w:firstLine="0"/>
      </w:pPr>
      <w:rPr>
        <w:rFonts w:hint="default"/>
      </w:rPr>
    </w:lvl>
    <w:lvl w:ilvl="5" w:tentative="0">
      <w:start w:val="1"/>
      <w:numFmt w:val="decimal"/>
      <w:pStyle w:val="7"/>
      <w:lvlText w:val="%1.%2.%3.%4.%5.%6"/>
      <w:lvlJc w:val="left"/>
      <w:pPr>
        <w:ind w:left="0" w:firstLine="0"/>
      </w:pPr>
      <w:rPr>
        <w:rFonts w:hint="default"/>
      </w:rPr>
    </w:lvl>
    <w:lvl w:ilvl="6" w:tentative="0">
      <w:start w:val="1"/>
      <w:numFmt w:val="decimal"/>
      <w:pStyle w:val="8"/>
      <w:lvlText w:val="%1.%2.%3.%4.%5.%6.%7"/>
      <w:lvlJc w:val="left"/>
      <w:pPr>
        <w:ind w:left="0" w:firstLine="0"/>
      </w:pPr>
      <w:rPr>
        <w:rFonts w:hint="default"/>
      </w:rPr>
    </w:lvl>
    <w:lvl w:ilvl="7" w:tentative="0">
      <w:start w:val="1"/>
      <w:numFmt w:val="decimal"/>
      <w:pStyle w:val="9"/>
      <w:lvlText w:val="%1.%2.%3.%4.%5.%6.%7.%8"/>
      <w:lvlJc w:val="left"/>
      <w:pPr>
        <w:ind w:left="0" w:firstLine="0"/>
      </w:pPr>
      <w:rPr>
        <w:rFonts w:hint="default"/>
      </w:rPr>
    </w:lvl>
    <w:lvl w:ilvl="8" w:tentative="0">
      <w:start w:val="1"/>
      <w:numFmt w:val="decimal"/>
      <w:pStyle w:val="10"/>
      <w:lvlText w:val="%1.%2.%3.%4.%5.%6.%7.%8.%9"/>
      <w:lvlJc w:val="left"/>
      <w:pPr>
        <w:ind w:left="0" w:firstLine="0"/>
      </w:pPr>
      <w:rPr>
        <w:rFonts w:hint="default"/>
      </w:rPr>
    </w:lvl>
  </w:abstractNum>
  <w:abstractNum w:abstractNumId="12">
    <w:nsid w:val="27B1A11C"/>
    <w:multiLevelType w:val="multilevel"/>
    <w:tmpl w:val="27B1A1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4185B1F"/>
    <w:multiLevelType w:val="multilevel"/>
    <w:tmpl w:val="34185B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B853351"/>
    <w:multiLevelType w:val="multilevel"/>
    <w:tmpl w:val="3B8533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968AC7A"/>
    <w:multiLevelType w:val="multilevel"/>
    <w:tmpl w:val="6968A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B7DD887"/>
    <w:multiLevelType w:val="multilevel"/>
    <w:tmpl w:val="6B7DD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0DC82BD"/>
    <w:multiLevelType w:val="multilevel"/>
    <w:tmpl w:val="70DC82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3DADC71"/>
    <w:multiLevelType w:val="multilevel"/>
    <w:tmpl w:val="73DADC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7"/>
  </w:num>
  <w:num w:numId="14">
    <w:abstractNumId w:val="13"/>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15"/>
  </w:num>
  <w:num w:numId="19">
    <w:abstractNumId w:val="16"/>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6F713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F5668C4"/>
    <w:rsid w:val="45316597"/>
    <w:rsid w:val="4E6F7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0"/>
      <w:szCs w:val="20"/>
      <w:lang w:val="en-US" w:eastAsia="en-US" w:bidi="ar-SA"/>
    </w:rPr>
  </w:style>
  <w:style w:type="paragraph" w:styleId="2">
    <w:name w:val="heading 1"/>
    <w:basedOn w:val="1"/>
    <w:link w:val="249"/>
    <w:qFormat/>
    <w:uiPriority w:val="0"/>
    <w:pPr>
      <w:numPr>
        <w:ilvl w:val="0"/>
        <w:numId w:val="1"/>
      </w:numPr>
      <w:outlineLvl w:val="0"/>
    </w:pPr>
    <w:rPr>
      <w:rFonts w:ascii="Times New Roman" w:hAnsi="Times New Roman" w:eastAsia="Times New Roman" w:cs="Times New Roman"/>
      <w:b/>
      <w:bCs/>
      <w:kern w:val="36"/>
      <w:sz w:val="32"/>
      <w:szCs w:val="48"/>
      <w:lang w:val="en-US" w:eastAsia="en-US"/>
    </w:rPr>
  </w:style>
  <w:style w:type="paragraph" w:styleId="3">
    <w:name w:val="heading 2"/>
    <w:basedOn w:val="1"/>
    <w:next w:val="1"/>
    <w:semiHidden/>
    <w:unhideWhenUsed/>
    <w:qFormat/>
    <w:uiPriority w:val="0"/>
    <w:pPr>
      <w:keepNext/>
      <w:keepLines/>
      <w:numPr>
        <w:ilvl w:val="1"/>
        <w:numId w:val="1"/>
      </w:numPr>
      <w:spacing w:before="260" w:after="260" w:line="416" w:lineRule="auto"/>
      <w:ind w:left="284" w:hanging="284"/>
      <w:outlineLvl w:val="1"/>
    </w:pPr>
    <w:rPr>
      <w:b/>
      <w:bCs/>
      <w:sz w:val="32"/>
      <w:szCs w:val="32"/>
    </w:rPr>
  </w:style>
  <w:style w:type="paragraph" w:styleId="4">
    <w:name w:val="heading 3"/>
    <w:basedOn w:val="1"/>
    <w:next w:val="1"/>
    <w:semiHidden/>
    <w:unhideWhenUsed/>
    <w:qFormat/>
    <w:uiPriority w:val="0"/>
    <w:pPr>
      <w:keepNext/>
      <w:keepLines/>
      <w:numPr>
        <w:ilvl w:val="2"/>
        <w:numId w:val="1"/>
      </w:numPr>
      <w:spacing w:before="260" w:after="260" w:line="416" w:lineRule="auto"/>
      <w:ind w:left="284" w:hanging="284"/>
      <w:outlineLvl w:val="2"/>
    </w:pPr>
    <w:rPr>
      <w:b/>
      <w:bCs/>
      <w:sz w:val="32"/>
      <w:szCs w:val="32"/>
    </w:rPr>
  </w:style>
  <w:style w:type="paragraph" w:styleId="5">
    <w:name w:val="heading 4"/>
    <w:basedOn w:val="1"/>
    <w:next w:val="1"/>
    <w:semiHidden/>
    <w:unhideWhenUsed/>
    <w:qFormat/>
    <w:uiPriority w:val="0"/>
    <w:pPr>
      <w:keepNext/>
      <w:keepLines/>
      <w:numPr>
        <w:ilvl w:val="3"/>
        <w:numId w:val="1"/>
      </w:numPr>
      <w:spacing w:before="280" w:after="290" w:line="376" w:lineRule="auto"/>
      <w:ind w:left="284" w:hanging="284"/>
      <w:outlineLvl w:val="3"/>
    </w:pPr>
    <w:rPr>
      <w:b/>
      <w:bCs/>
      <w:sz w:val="28"/>
      <w:szCs w:val="28"/>
    </w:rPr>
  </w:style>
  <w:style w:type="paragraph" w:styleId="6">
    <w:name w:val="heading 5"/>
    <w:basedOn w:val="1"/>
    <w:next w:val="1"/>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numPr>
        <w:ilvl w:val="5"/>
        <w:numId w:val="1"/>
      </w:numPr>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numPr>
        <w:ilvl w:val="7"/>
        <w:numId w:val="1"/>
      </w:numPr>
      <w:spacing w:before="240" w:after="64" w:line="320" w:lineRule="auto"/>
      <w:outlineLvl w:val="7"/>
    </w:pPr>
    <w:rPr>
      <w:sz w:val="24"/>
      <w:szCs w:val="24"/>
    </w:rPr>
  </w:style>
  <w:style w:type="paragraph" w:styleId="10">
    <w:name w:val="heading 9"/>
    <w:basedOn w:val="1"/>
    <w:next w:val="1"/>
    <w:semiHidden/>
    <w:unhideWhenUsed/>
    <w:qFormat/>
    <w:uiPriority w:val="0"/>
    <w:pPr>
      <w:keepNext/>
      <w:keepLines/>
      <w:numPr>
        <w:ilvl w:val="8"/>
        <w:numId w:val="1"/>
      </w:numPr>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9"/>
    <w:rPr>
      <w:rFonts w:ascii="Times New Roman" w:hAnsi="Times New Roman" w:eastAsia="Times New Roman" w:cs="Times New Roman"/>
      <w:b/>
      <w:bCs/>
      <w:kern w:val="36"/>
      <w:sz w:val="32"/>
      <w:szCs w:val="48"/>
      <w:lang w:val="en-US" w:eastAsia="en-US" w:bidi="ar-SA"/>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2026-05-04T09:24:00Z</dcterms:created>
  <dc:creator>duong ta</dc:creator>
  <cp:lastModifiedBy>duong ta</cp:lastModifiedBy>
  <dcterms:modified xsi:type="dcterms:W3CDTF">2026-05-04T09:29:05Z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F56D1E8512E747729E18006A908E7F46_11</vt:lpwstr>
  </property>
  <property fmtid="{D5CDD505-2E9C-101B-9397-08002B2CF9AE}" pid="4" name="KSOTemplateDocerSaveRecord">
    <vt:lpwstr>eyJoZGlkIjoiYWRmODU0Y2QyZWU5MWYxNTlhYjU3OWRhMjRjMzUyZjIiLCJ1c2VySWQiOiIxMzkyMzAzNDgxOTc1In0=</vt:lpwstr>
  </property>
</Properties>
</file>